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11AF8">
      <w:pPr>
        <w:jc w:val="center"/>
        <w:rPr>
          <w:rFonts w:ascii="Aptos" w:hAnsi="Aptos"/>
          <w:sz w:val="20"/>
          <w:szCs w:val="20"/>
        </w:rPr>
      </w:pPr>
      <w:r>
        <w:rPr>
          <w:rFonts w:ascii="Aptos" w:hAnsi="Aptos"/>
          <w:sz w:val="20"/>
          <w:szCs w:val="20"/>
        </w:rPr>
        <w:drawing>
          <wp:inline distT="0" distB="0" distL="0" distR="0">
            <wp:extent cx="1435100" cy="10979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441593" cy="1102395"/>
                    </a:xfrm>
                    <a:prstGeom prst="rect">
                      <a:avLst/>
                    </a:prstGeom>
                  </pic:spPr>
                </pic:pic>
              </a:graphicData>
            </a:graphic>
          </wp:inline>
        </w:drawing>
      </w:r>
      <w:r>
        <w:rPr>
          <w:rFonts w:ascii="Aptos" w:hAnsi="Aptos"/>
          <w:sz w:val="20"/>
          <w:szCs w:val="20"/>
        </w:rPr>
        <w:t xml:space="preserve">   </w:t>
      </w:r>
    </w:p>
    <w:p w14:paraId="25848419">
      <w:pPr>
        <w:jc w:val="center"/>
        <w:rPr>
          <w:rFonts w:ascii="Aptos" w:hAnsi="Aptos"/>
          <w:sz w:val="32"/>
          <w:szCs w:val="32"/>
        </w:rPr>
      </w:pPr>
      <w:r>
        <w:rPr>
          <w:rFonts w:ascii="Aptos" w:hAnsi="Aptos"/>
          <w:b/>
          <w:sz w:val="32"/>
          <w:szCs w:val="32"/>
        </w:rPr>
        <w:t>VARDHAMAN COLLEGE OF ENGINEERING</w:t>
      </w:r>
    </w:p>
    <w:p w14:paraId="67CC7684">
      <w:pPr>
        <w:spacing w:after="0" w:line="240" w:lineRule="auto"/>
        <w:jc w:val="center"/>
        <w:rPr>
          <w:rFonts w:ascii="Aptos" w:hAnsi="Aptos"/>
          <w:sz w:val="20"/>
          <w:szCs w:val="20"/>
        </w:rPr>
      </w:pPr>
      <w:r>
        <w:rPr>
          <w:rFonts w:ascii="Aptos" w:hAnsi="Aptos"/>
          <w:sz w:val="20"/>
          <w:szCs w:val="20"/>
        </w:rPr>
        <w:t>Autonomous Institute, Affiliated to JNTUH</w:t>
      </w:r>
    </w:p>
    <w:p w14:paraId="29EB9214">
      <w:pPr>
        <w:spacing w:after="0" w:line="240" w:lineRule="auto"/>
        <w:jc w:val="center"/>
        <w:rPr>
          <w:rFonts w:ascii="Aptos" w:hAnsi="Aptos"/>
          <w:sz w:val="20"/>
          <w:szCs w:val="20"/>
        </w:rPr>
      </w:pPr>
      <w:r>
        <w:rPr>
          <w:rFonts w:ascii="Aptos" w:hAnsi="Aptos"/>
          <w:sz w:val="20"/>
          <w:szCs w:val="20"/>
        </w:rPr>
        <w:t>Approved by AICTE, Accredited by NAAC with A++ Grade</w:t>
      </w:r>
    </w:p>
    <w:p w14:paraId="4D4FC0DD">
      <w:pPr>
        <w:spacing w:after="0" w:line="240" w:lineRule="auto"/>
        <w:jc w:val="center"/>
        <w:rPr>
          <w:rFonts w:ascii="Aptos" w:hAnsi="Aptos"/>
          <w:sz w:val="20"/>
          <w:szCs w:val="20"/>
        </w:rPr>
      </w:pPr>
      <w:r>
        <w:rPr>
          <w:rFonts w:ascii="Aptos" w:hAnsi="Aptos"/>
          <w:sz w:val="20"/>
          <w:szCs w:val="20"/>
        </w:rPr>
        <w:t>Kacharam, Shamshabad, Hyderabad - 501218</w:t>
      </w:r>
    </w:p>
    <w:p w14:paraId="07A6AF96">
      <w:pPr>
        <w:rPr>
          <w:rFonts w:ascii="Aptos" w:hAnsi="Aptos"/>
          <w:sz w:val="20"/>
          <w:szCs w:val="20"/>
        </w:rPr>
      </w:pPr>
    </w:p>
    <w:p w14:paraId="20AAC40B">
      <w:pPr>
        <w:jc w:val="center"/>
        <w:rPr>
          <w:rFonts w:ascii="Aptos" w:hAnsi="Aptos"/>
          <w:sz w:val="28"/>
          <w:szCs w:val="28"/>
        </w:rPr>
      </w:pPr>
      <w:r>
        <w:rPr>
          <w:rFonts w:ascii="Aptos" w:hAnsi="Aptos"/>
          <w:b/>
          <w:sz w:val="28"/>
          <w:szCs w:val="28"/>
        </w:rPr>
        <w:t>DEPARTMENT OF COMPUTER SCIENCE AND ENGINEERING</w:t>
      </w:r>
    </w:p>
    <w:p w14:paraId="06AC1D1D">
      <w:pPr>
        <w:jc w:val="center"/>
        <w:rPr>
          <w:rFonts w:ascii="Aptos" w:hAnsi="Aptos"/>
          <w:sz w:val="24"/>
          <w:szCs w:val="24"/>
        </w:rPr>
      </w:pPr>
      <w:r>
        <w:rPr>
          <w:rFonts w:ascii="Aptos" w:hAnsi="Aptos"/>
          <w:b/>
          <w:sz w:val="24"/>
          <w:szCs w:val="24"/>
        </w:rPr>
        <w:t>SUMMER PROJECT REPORT</w:t>
      </w:r>
    </w:p>
    <w:p w14:paraId="13E598C3">
      <w:pPr>
        <w:jc w:val="center"/>
        <w:rPr>
          <w:rFonts w:ascii="Aptos" w:hAnsi="Aptos"/>
          <w:sz w:val="24"/>
          <w:szCs w:val="24"/>
        </w:rPr>
      </w:pPr>
      <w:r>
        <w:rPr>
          <w:rFonts w:ascii="Aptos" w:hAnsi="Aptos"/>
          <w:b/>
          <w:sz w:val="24"/>
          <w:szCs w:val="24"/>
        </w:rPr>
        <w:t>ON</w:t>
      </w:r>
    </w:p>
    <w:p w14:paraId="3A1771C3">
      <w:pPr>
        <w:jc w:val="center"/>
        <w:rPr>
          <w:rFonts w:ascii="Aptos" w:hAnsi="Aptos"/>
          <w:sz w:val="20"/>
          <w:szCs w:val="20"/>
        </w:rPr>
      </w:pPr>
      <w:r>
        <w:rPr>
          <w:rFonts w:ascii="Aptos" w:hAnsi="Aptos"/>
          <w:b/>
          <w:sz w:val="24"/>
          <w:szCs w:val="24"/>
        </w:rPr>
        <w:t>LRU CACHE SIMULATOR</w:t>
      </w:r>
    </w:p>
    <w:p w14:paraId="1749362E">
      <w:pPr>
        <w:jc w:val="center"/>
        <w:rPr>
          <w:rFonts w:ascii="Aptos" w:hAnsi="Aptos"/>
          <w:sz w:val="24"/>
          <w:szCs w:val="24"/>
        </w:rPr>
      </w:pPr>
      <w:r>
        <w:rPr>
          <w:rFonts w:ascii="Aptos" w:hAnsi="Aptos"/>
          <w:b/>
          <w:sz w:val="24"/>
          <w:szCs w:val="24"/>
        </w:rPr>
        <w:t>Submitted by</w:t>
      </w:r>
    </w:p>
    <w:p w14:paraId="11582E1B">
      <w:pPr>
        <w:jc w:val="center"/>
        <w:rPr>
          <w:rFonts w:ascii="Aptos" w:hAnsi="Aptos"/>
          <w:b/>
          <w:bCs/>
          <w:sz w:val="24"/>
          <w:szCs w:val="24"/>
        </w:rPr>
      </w:pPr>
      <w:r>
        <w:rPr>
          <w:rFonts w:ascii="Aptos" w:hAnsi="Aptos"/>
          <w:b/>
          <w:bCs/>
          <w:sz w:val="24"/>
          <w:szCs w:val="24"/>
        </w:rPr>
        <w:t>G . SIDDHARTHA              25881A05GV</w:t>
      </w:r>
    </w:p>
    <w:p w14:paraId="5303596C">
      <w:pPr>
        <w:jc w:val="center"/>
        <w:rPr>
          <w:rFonts w:ascii="Aptos" w:hAnsi="Aptos"/>
          <w:b/>
          <w:bCs/>
          <w:sz w:val="24"/>
          <w:szCs w:val="24"/>
        </w:rPr>
      </w:pPr>
      <w:r>
        <w:rPr>
          <w:rFonts w:hint="default" w:ascii="Aptos" w:hAnsi="Aptos"/>
          <w:b/>
          <w:bCs/>
          <w:sz w:val="24"/>
          <w:szCs w:val="24"/>
          <w:lang w:val="en-IN"/>
        </w:rPr>
        <w:t xml:space="preserve"> </w:t>
      </w:r>
      <w:r>
        <w:rPr>
          <w:rFonts w:ascii="Aptos" w:hAnsi="Aptos"/>
          <w:b/>
          <w:bCs/>
          <w:sz w:val="24"/>
          <w:szCs w:val="24"/>
        </w:rPr>
        <w:t xml:space="preserve">M . SAI BHARGAV             </w:t>
      </w:r>
      <w:r>
        <w:rPr>
          <w:rFonts w:hint="default" w:ascii="Aptos" w:hAnsi="Aptos"/>
          <w:b/>
          <w:bCs/>
          <w:sz w:val="24"/>
          <w:szCs w:val="24"/>
          <w:lang w:val="en-IN"/>
        </w:rPr>
        <w:t xml:space="preserve"> </w:t>
      </w:r>
      <w:r>
        <w:rPr>
          <w:rFonts w:ascii="Aptos" w:hAnsi="Aptos"/>
          <w:b/>
          <w:bCs/>
          <w:sz w:val="24"/>
          <w:szCs w:val="24"/>
        </w:rPr>
        <w:t>25881A05GN</w:t>
      </w:r>
    </w:p>
    <w:p w14:paraId="54AC9A04">
      <w:pPr>
        <w:ind w:firstLine="3362" w:firstLineChars="1400"/>
        <w:jc w:val="both"/>
        <w:rPr>
          <w:rFonts w:ascii="Aptos" w:hAnsi="Aptos"/>
          <w:b/>
          <w:bCs/>
          <w:sz w:val="24"/>
          <w:szCs w:val="24"/>
        </w:rPr>
      </w:pPr>
      <w:r>
        <w:rPr>
          <w:rFonts w:ascii="Aptos" w:hAnsi="Aptos"/>
          <w:b/>
          <w:bCs/>
          <w:sz w:val="24"/>
          <w:szCs w:val="24"/>
        </w:rPr>
        <w:t xml:space="preserve">M . HARSHITH KUMAR </w:t>
      </w:r>
      <w:r>
        <w:rPr>
          <w:rFonts w:hint="default" w:ascii="Aptos" w:hAnsi="Aptos"/>
          <w:b/>
          <w:bCs/>
          <w:sz w:val="24"/>
          <w:szCs w:val="24"/>
          <w:lang w:val="en-IN"/>
        </w:rPr>
        <w:t xml:space="preserve">  </w:t>
      </w:r>
      <w:r>
        <w:rPr>
          <w:rFonts w:ascii="Aptos" w:hAnsi="Aptos"/>
          <w:b/>
          <w:bCs/>
          <w:sz w:val="24"/>
          <w:szCs w:val="24"/>
        </w:rPr>
        <w:t xml:space="preserve">  25881A05FG</w:t>
      </w:r>
    </w:p>
    <w:p w14:paraId="3C595640">
      <w:pPr>
        <w:ind w:firstLine="3362" w:firstLineChars="1400"/>
        <w:jc w:val="both"/>
        <w:rPr>
          <w:rFonts w:ascii="Aptos" w:hAnsi="Aptos"/>
          <w:b/>
          <w:bCs/>
          <w:sz w:val="24"/>
          <w:szCs w:val="24"/>
        </w:rPr>
      </w:pPr>
      <w:r>
        <w:rPr>
          <w:rFonts w:ascii="Aptos" w:hAnsi="Aptos"/>
          <w:b/>
          <w:bCs/>
          <w:sz w:val="24"/>
          <w:szCs w:val="24"/>
        </w:rPr>
        <w:t>E . ADITHYA                     25881A05ER</w:t>
      </w:r>
    </w:p>
    <w:p w14:paraId="0865D2A9">
      <w:pPr>
        <w:jc w:val="center"/>
        <w:rPr>
          <w:rFonts w:ascii="Aptos" w:hAnsi="Aptos"/>
          <w:b/>
          <w:bCs/>
          <w:sz w:val="24"/>
          <w:szCs w:val="24"/>
        </w:rPr>
      </w:pPr>
      <w:r>
        <w:rPr>
          <w:rFonts w:ascii="Aptos" w:hAnsi="Aptos"/>
          <w:b/>
          <w:bCs/>
          <w:sz w:val="24"/>
          <w:szCs w:val="24"/>
        </w:rPr>
        <w:t>K . YESHWANTH               25881A05HG</w:t>
      </w:r>
    </w:p>
    <w:p w14:paraId="12DA1D8E">
      <w:pPr>
        <w:jc w:val="center"/>
        <w:rPr>
          <w:rFonts w:ascii="Aptos" w:hAnsi="Aptos"/>
          <w:sz w:val="24"/>
          <w:szCs w:val="24"/>
        </w:rPr>
      </w:pPr>
    </w:p>
    <w:p w14:paraId="7A5119CE">
      <w:pPr>
        <w:jc w:val="center"/>
        <w:rPr>
          <w:rFonts w:ascii="Aptos" w:hAnsi="Aptos"/>
          <w:sz w:val="24"/>
          <w:szCs w:val="24"/>
        </w:rPr>
      </w:pPr>
      <w:r>
        <w:rPr>
          <w:rFonts w:ascii="Aptos" w:hAnsi="Aptos"/>
          <w:b/>
          <w:sz w:val="24"/>
          <w:szCs w:val="24"/>
        </w:rPr>
        <w:t>Under the Guidance of</w:t>
      </w:r>
    </w:p>
    <w:p w14:paraId="1457E55B">
      <w:pPr>
        <w:jc w:val="center"/>
        <w:rPr>
          <w:rFonts w:ascii="Aptos" w:hAnsi="Aptos"/>
          <w:sz w:val="24"/>
          <w:szCs w:val="24"/>
        </w:rPr>
      </w:pPr>
      <w:r>
        <w:rPr>
          <w:rFonts w:ascii="Aptos" w:hAnsi="Aptos"/>
          <w:sz w:val="24"/>
          <w:szCs w:val="24"/>
        </w:rPr>
        <w:t>Mr. GANESH DESHMUKH</w:t>
      </w:r>
    </w:p>
    <w:p w14:paraId="159E5807">
      <w:pPr>
        <w:jc w:val="center"/>
        <w:rPr>
          <w:rFonts w:ascii="Aptos" w:hAnsi="Aptos"/>
          <w:sz w:val="24"/>
          <w:szCs w:val="24"/>
        </w:rPr>
      </w:pPr>
      <w:r>
        <w:rPr>
          <w:rFonts w:ascii="Aptos" w:hAnsi="Aptos"/>
          <w:sz w:val="24"/>
          <w:szCs w:val="24"/>
        </w:rPr>
        <w:t>Assistant Professor, Department of CSE</w:t>
      </w:r>
    </w:p>
    <w:p w14:paraId="76A3D1F1">
      <w:pPr>
        <w:jc w:val="center"/>
        <w:rPr>
          <w:rFonts w:ascii="Aptos" w:hAnsi="Aptos"/>
          <w:b/>
          <w:sz w:val="24"/>
          <w:szCs w:val="24"/>
        </w:rPr>
      </w:pPr>
      <w:r>
        <w:rPr>
          <w:rFonts w:ascii="Aptos" w:hAnsi="Aptos"/>
          <w:b/>
          <w:sz w:val="24"/>
          <w:szCs w:val="24"/>
        </w:rPr>
        <w:t>Academic Year 2025-26</w:t>
      </w:r>
    </w:p>
    <w:p w14:paraId="02483723">
      <w:pPr>
        <w:rPr>
          <w:rFonts w:ascii="Aptos" w:hAnsi="Aptos"/>
          <w:sz w:val="20"/>
          <w:szCs w:val="20"/>
        </w:rPr>
      </w:pPr>
    </w:p>
    <w:p w14:paraId="4B21D7F8">
      <w:pPr>
        <w:jc w:val="center"/>
        <w:rPr>
          <w:rFonts w:ascii="Aptos" w:hAnsi="Aptos"/>
          <w:sz w:val="20"/>
          <w:szCs w:val="20"/>
        </w:rPr>
      </w:pPr>
      <w:r>
        <w:rPr>
          <w:rFonts w:ascii="Aptos" w:hAnsi="Aptos"/>
          <w:sz w:val="20"/>
          <w:szCs w:val="20"/>
        </w:rPr>
        <w:drawing>
          <wp:inline distT="0" distB="0" distL="0" distR="0">
            <wp:extent cx="1203960" cy="920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211590" cy="926510"/>
                    </a:xfrm>
                    <a:prstGeom prst="rect">
                      <a:avLst/>
                    </a:prstGeom>
                  </pic:spPr>
                </pic:pic>
              </a:graphicData>
            </a:graphic>
          </wp:inline>
        </w:drawing>
      </w:r>
    </w:p>
    <w:p w14:paraId="6C6721DA">
      <w:pPr>
        <w:jc w:val="center"/>
        <w:rPr>
          <w:rFonts w:ascii="Aptos" w:hAnsi="Aptos"/>
          <w:sz w:val="32"/>
          <w:szCs w:val="32"/>
        </w:rPr>
      </w:pPr>
      <w:r>
        <w:rPr>
          <w:rFonts w:ascii="Aptos" w:hAnsi="Aptos"/>
          <w:b/>
          <w:sz w:val="32"/>
          <w:szCs w:val="32"/>
        </w:rPr>
        <w:t>VARDHAMAN COLLEGE OF ENGINEERING</w:t>
      </w:r>
    </w:p>
    <w:p w14:paraId="4B8AA374">
      <w:pPr>
        <w:jc w:val="center"/>
        <w:rPr>
          <w:rFonts w:ascii="Aptos" w:hAnsi="Aptos"/>
          <w:sz w:val="28"/>
          <w:szCs w:val="28"/>
        </w:rPr>
      </w:pPr>
      <w:r>
        <w:rPr>
          <w:rFonts w:ascii="Aptos" w:hAnsi="Aptos"/>
          <w:b/>
          <w:sz w:val="28"/>
          <w:szCs w:val="28"/>
        </w:rPr>
        <w:t>DEPARTMENT OF COMPUTER SCIENCE AND ENGINEERING</w:t>
      </w:r>
    </w:p>
    <w:p w14:paraId="20AD6B57">
      <w:pPr>
        <w:pStyle w:val="2"/>
        <w:jc w:val="center"/>
        <w:rPr>
          <w:rFonts w:ascii="Aptos" w:hAnsi="Aptos"/>
        </w:rPr>
      </w:pPr>
      <w:r>
        <w:rPr>
          <w:rFonts w:ascii="Aptos" w:hAnsi="Aptos"/>
        </w:rPr>
        <w:t>CERTIFICATE</w:t>
      </w:r>
    </w:p>
    <w:p w14:paraId="0534EB79">
      <w:pPr>
        <w:rPr>
          <w:rFonts w:ascii="Aptos" w:hAnsi="Aptos"/>
          <w:sz w:val="20"/>
          <w:szCs w:val="20"/>
        </w:rPr>
      </w:pPr>
    </w:p>
    <w:p w14:paraId="37FBA60C">
      <w:pPr>
        <w:jc w:val="both"/>
        <w:rPr>
          <w:rFonts w:ascii="Aptos" w:hAnsi="Aptos"/>
          <w:sz w:val="24"/>
          <w:szCs w:val="24"/>
        </w:rPr>
      </w:pPr>
      <w:r>
        <w:rPr>
          <w:rFonts w:ascii="Aptos" w:hAnsi="Aptos"/>
          <w:sz w:val="24"/>
          <w:szCs w:val="24"/>
        </w:rPr>
        <w:t>This is to certify that the Summer Project Report entitled 'LRU CACHE SIMULATOR' is a bonafide work carried out by the following students of I B.Tech II Semester CSE during the Academic Year 2025–26 under my guidance. The work presented in this report is original and has been completed in partial fulfillment of the Summer Project requirements.</w:t>
      </w:r>
    </w:p>
    <w:p w14:paraId="7DDF1DAF">
      <w:pPr>
        <w:jc w:val="both"/>
        <w:rPr>
          <w:rFonts w:ascii="Aptos" w:hAnsi="Aptos"/>
          <w:sz w:val="24"/>
          <w:szCs w:val="24"/>
        </w:rPr>
      </w:pPr>
    </w:p>
    <w:p w14:paraId="3E8D7EA3">
      <w:pPr>
        <w:jc w:val="both"/>
        <w:rPr>
          <w:rFonts w:ascii="Aptos" w:hAnsi="Aptos"/>
          <w:sz w:val="24"/>
          <w:szCs w:val="24"/>
        </w:rPr>
      </w:pPr>
    </w:p>
    <w:tbl>
      <w:tblPr>
        <w:tblStyle w:val="4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6028"/>
      </w:tblGrid>
      <w:tr w14:paraId="57FC5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1DF21A">
            <w:pPr>
              <w:spacing w:after="0" w:line="240" w:lineRule="auto"/>
              <w:rPr>
                <w:rFonts w:ascii="Aptos" w:hAnsi="Aptos"/>
                <w:sz w:val="24"/>
                <w:szCs w:val="24"/>
              </w:rPr>
            </w:pPr>
            <w:r>
              <w:rPr>
                <w:rFonts w:ascii="Aptos" w:hAnsi="Aptos"/>
                <w:sz w:val="24"/>
                <w:szCs w:val="24"/>
              </w:rPr>
              <w:t>Student Name, Roll Number</w:t>
            </w:r>
          </w:p>
        </w:tc>
        <w:tc>
          <w:tcPr>
            <w:tcW w:w="6028" w:type="dxa"/>
          </w:tcPr>
          <w:p w14:paraId="33DD9DD2">
            <w:pPr>
              <w:spacing w:after="0" w:line="240" w:lineRule="auto"/>
              <w:rPr>
                <w:rFonts w:ascii="Aptos" w:hAnsi="Aptos"/>
                <w:sz w:val="24"/>
                <w:szCs w:val="24"/>
              </w:rPr>
            </w:pPr>
            <w:r>
              <w:rPr>
                <w:rFonts w:ascii="Aptos" w:hAnsi="Aptos"/>
                <w:sz w:val="24"/>
                <w:szCs w:val="24"/>
              </w:rPr>
              <w:t>SIDDHARTHA, 25881A05GV</w:t>
            </w:r>
          </w:p>
        </w:tc>
      </w:tr>
      <w:tr w14:paraId="56E72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3B12EC">
            <w:pPr>
              <w:spacing w:after="0" w:line="240" w:lineRule="auto"/>
              <w:rPr>
                <w:rFonts w:ascii="Aptos" w:hAnsi="Aptos"/>
                <w:sz w:val="24"/>
                <w:szCs w:val="24"/>
              </w:rPr>
            </w:pPr>
            <w:r>
              <w:rPr>
                <w:rFonts w:ascii="Aptos" w:hAnsi="Aptos"/>
                <w:sz w:val="24"/>
                <w:szCs w:val="24"/>
              </w:rPr>
              <w:t>Student Name, Roll Number</w:t>
            </w:r>
          </w:p>
        </w:tc>
        <w:tc>
          <w:tcPr>
            <w:tcW w:w="6028" w:type="dxa"/>
          </w:tcPr>
          <w:p w14:paraId="0051A302">
            <w:pPr>
              <w:spacing w:after="0" w:line="240" w:lineRule="auto"/>
              <w:rPr>
                <w:rFonts w:ascii="Aptos" w:hAnsi="Aptos"/>
                <w:sz w:val="24"/>
                <w:szCs w:val="24"/>
              </w:rPr>
            </w:pPr>
            <w:r>
              <w:rPr>
                <w:rFonts w:ascii="Aptos" w:hAnsi="Aptos"/>
                <w:sz w:val="24"/>
                <w:szCs w:val="24"/>
              </w:rPr>
              <w:t>SAI BHARGAV, 25881A05GN</w:t>
            </w:r>
          </w:p>
        </w:tc>
      </w:tr>
      <w:tr w14:paraId="18A3B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4F0B3C">
            <w:pPr>
              <w:spacing w:after="0" w:line="240" w:lineRule="auto"/>
              <w:rPr>
                <w:rFonts w:ascii="Aptos" w:hAnsi="Aptos"/>
                <w:sz w:val="24"/>
                <w:szCs w:val="24"/>
              </w:rPr>
            </w:pPr>
            <w:r>
              <w:rPr>
                <w:rFonts w:ascii="Aptos" w:hAnsi="Aptos"/>
                <w:sz w:val="24"/>
                <w:szCs w:val="24"/>
              </w:rPr>
              <w:t>Student Name, Roll Number</w:t>
            </w:r>
          </w:p>
        </w:tc>
        <w:tc>
          <w:tcPr>
            <w:tcW w:w="6028" w:type="dxa"/>
          </w:tcPr>
          <w:p w14:paraId="1E6EB85E">
            <w:pPr>
              <w:spacing w:after="0" w:line="240" w:lineRule="auto"/>
              <w:rPr>
                <w:rFonts w:ascii="Aptos" w:hAnsi="Aptos"/>
                <w:sz w:val="24"/>
                <w:szCs w:val="24"/>
              </w:rPr>
            </w:pPr>
            <w:r>
              <w:rPr>
                <w:rFonts w:ascii="Aptos" w:hAnsi="Aptos"/>
                <w:sz w:val="24"/>
                <w:szCs w:val="24"/>
              </w:rPr>
              <w:t>HARSHITH, 25881A05FG</w:t>
            </w:r>
          </w:p>
        </w:tc>
      </w:tr>
      <w:tr w14:paraId="5CFA2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393DB4">
            <w:pPr>
              <w:spacing w:after="0" w:line="240" w:lineRule="auto"/>
              <w:rPr>
                <w:rFonts w:ascii="Aptos" w:hAnsi="Aptos"/>
                <w:sz w:val="24"/>
                <w:szCs w:val="24"/>
              </w:rPr>
            </w:pPr>
            <w:r>
              <w:rPr>
                <w:rFonts w:ascii="Aptos" w:hAnsi="Aptos"/>
                <w:sz w:val="24"/>
                <w:szCs w:val="24"/>
              </w:rPr>
              <w:t>Student Name, Roll Number</w:t>
            </w:r>
          </w:p>
        </w:tc>
        <w:tc>
          <w:tcPr>
            <w:tcW w:w="6028" w:type="dxa"/>
          </w:tcPr>
          <w:p w14:paraId="7400C7B4">
            <w:pPr>
              <w:spacing w:after="0" w:line="240" w:lineRule="auto"/>
              <w:rPr>
                <w:rFonts w:ascii="Aptos" w:hAnsi="Aptos"/>
                <w:sz w:val="24"/>
                <w:szCs w:val="24"/>
              </w:rPr>
            </w:pPr>
            <w:r>
              <w:rPr>
                <w:rFonts w:ascii="Aptos" w:hAnsi="Aptos"/>
                <w:sz w:val="24"/>
                <w:szCs w:val="24"/>
              </w:rPr>
              <w:t>ADITHYA, 25881A05ER</w:t>
            </w:r>
          </w:p>
        </w:tc>
      </w:tr>
      <w:tr w14:paraId="5A542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56A418">
            <w:pPr>
              <w:spacing w:after="0" w:line="240" w:lineRule="auto"/>
              <w:rPr>
                <w:rFonts w:ascii="Aptos" w:hAnsi="Aptos"/>
                <w:sz w:val="24"/>
                <w:szCs w:val="24"/>
              </w:rPr>
            </w:pPr>
            <w:r>
              <w:rPr>
                <w:rFonts w:ascii="Aptos" w:hAnsi="Aptos"/>
                <w:sz w:val="24"/>
                <w:szCs w:val="24"/>
              </w:rPr>
              <w:t>Student Name, Roll Number</w:t>
            </w:r>
          </w:p>
        </w:tc>
        <w:tc>
          <w:tcPr>
            <w:tcW w:w="6028" w:type="dxa"/>
          </w:tcPr>
          <w:p w14:paraId="29E1E67D">
            <w:pPr>
              <w:spacing w:after="0" w:line="240" w:lineRule="auto"/>
              <w:rPr>
                <w:rFonts w:ascii="Aptos" w:hAnsi="Aptos"/>
                <w:sz w:val="24"/>
                <w:szCs w:val="24"/>
              </w:rPr>
            </w:pPr>
            <w:r>
              <w:rPr>
                <w:rFonts w:ascii="Aptos" w:hAnsi="Aptos"/>
                <w:sz w:val="24"/>
                <w:szCs w:val="24"/>
              </w:rPr>
              <w:t>YESHWANTH, 25881A05HG</w:t>
            </w:r>
          </w:p>
        </w:tc>
      </w:tr>
      <w:tr w14:paraId="7DA6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634CE6">
            <w:pPr>
              <w:spacing w:after="0" w:line="240" w:lineRule="auto"/>
              <w:rPr>
                <w:rFonts w:ascii="Aptos" w:hAnsi="Aptos"/>
                <w:sz w:val="24"/>
                <w:szCs w:val="24"/>
              </w:rPr>
            </w:pPr>
            <w:r>
              <w:rPr>
                <w:rFonts w:ascii="Aptos" w:hAnsi="Aptos"/>
                <w:sz w:val="24"/>
                <w:szCs w:val="24"/>
              </w:rPr>
              <w:t>Project Title</w:t>
            </w:r>
          </w:p>
        </w:tc>
        <w:tc>
          <w:tcPr>
            <w:tcW w:w="6028" w:type="dxa"/>
          </w:tcPr>
          <w:p w14:paraId="658A1720">
            <w:pPr>
              <w:spacing w:after="0" w:line="240" w:lineRule="auto"/>
              <w:rPr>
                <w:rFonts w:ascii="Aptos" w:hAnsi="Aptos"/>
                <w:sz w:val="24"/>
                <w:szCs w:val="24"/>
              </w:rPr>
            </w:pPr>
            <w:r>
              <w:rPr>
                <w:rFonts w:ascii="Aptos" w:hAnsi="Aptos"/>
                <w:sz w:val="24"/>
                <w:szCs w:val="24"/>
              </w:rPr>
              <w:t>LRU CACHE SIMULATOR</w:t>
            </w:r>
          </w:p>
        </w:tc>
      </w:tr>
      <w:tr w14:paraId="478D1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F2E746">
            <w:pPr>
              <w:spacing w:after="0" w:line="240" w:lineRule="auto"/>
              <w:rPr>
                <w:rFonts w:ascii="Aptos" w:hAnsi="Aptos"/>
                <w:sz w:val="24"/>
                <w:szCs w:val="24"/>
              </w:rPr>
            </w:pPr>
            <w:r>
              <w:rPr>
                <w:rFonts w:ascii="Aptos" w:hAnsi="Aptos"/>
                <w:sz w:val="24"/>
                <w:szCs w:val="24"/>
              </w:rPr>
              <w:t>Faculty Mentor</w:t>
            </w:r>
          </w:p>
        </w:tc>
        <w:tc>
          <w:tcPr>
            <w:tcW w:w="6028" w:type="dxa"/>
          </w:tcPr>
          <w:p w14:paraId="269F47AA">
            <w:pPr>
              <w:spacing w:after="0" w:line="240" w:lineRule="auto"/>
              <w:rPr>
                <w:rFonts w:ascii="Aptos" w:hAnsi="Aptos"/>
                <w:sz w:val="24"/>
                <w:szCs w:val="24"/>
              </w:rPr>
            </w:pPr>
            <w:r>
              <w:rPr>
                <w:rFonts w:ascii="Aptos" w:hAnsi="Aptos"/>
                <w:sz w:val="24"/>
                <w:szCs w:val="24"/>
              </w:rPr>
              <w:t>GANESH DESHMUKH SIR</w:t>
            </w:r>
          </w:p>
        </w:tc>
      </w:tr>
      <w:tr w14:paraId="7C5FB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154E2E">
            <w:pPr>
              <w:spacing w:after="0" w:line="240" w:lineRule="auto"/>
              <w:rPr>
                <w:rFonts w:ascii="Aptos" w:hAnsi="Aptos"/>
                <w:sz w:val="24"/>
                <w:szCs w:val="24"/>
              </w:rPr>
            </w:pPr>
            <w:r>
              <w:rPr>
                <w:rFonts w:ascii="Aptos" w:hAnsi="Aptos"/>
                <w:sz w:val="24"/>
                <w:szCs w:val="24"/>
              </w:rPr>
              <w:t>Academic Year</w:t>
            </w:r>
          </w:p>
        </w:tc>
        <w:tc>
          <w:tcPr>
            <w:tcW w:w="6028" w:type="dxa"/>
          </w:tcPr>
          <w:p w14:paraId="4B64FD8C">
            <w:pPr>
              <w:spacing w:after="0" w:line="240" w:lineRule="auto"/>
              <w:rPr>
                <w:rFonts w:ascii="Aptos" w:hAnsi="Aptos"/>
                <w:sz w:val="24"/>
                <w:szCs w:val="24"/>
              </w:rPr>
            </w:pPr>
            <w:r>
              <w:rPr>
                <w:rFonts w:ascii="Aptos" w:hAnsi="Aptos"/>
                <w:sz w:val="24"/>
                <w:szCs w:val="24"/>
              </w:rPr>
              <w:t>2025-26</w:t>
            </w:r>
          </w:p>
        </w:tc>
      </w:tr>
    </w:tbl>
    <w:p w14:paraId="5520EFE8">
      <w:pPr>
        <w:rPr>
          <w:rFonts w:ascii="Aptos" w:hAnsi="Aptos"/>
          <w:sz w:val="24"/>
          <w:szCs w:val="24"/>
        </w:rPr>
      </w:pPr>
      <w:r>
        <w:rPr>
          <w:rFonts w:ascii="Aptos" w:hAnsi="Aptos"/>
          <w:sz w:val="24"/>
          <w:szCs w:val="24"/>
        </w:rPr>
        <w:br w:type="textWrapping"/>
      </w: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52"/>
        <w:gridCol w:w="3686"/>
        <w:gridCol w:w="3543"/>
      </w:tblGrid>
      <w:tr w14:paraId="1F4F1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52" w:type="dxa"/>
          </w:tcPr>
          <w:p w14:paraId="70A4D751">
            <w:pPr>
              <w:spacing w:after="0" w:line="240" w:lineRule="auto"/>
              <w:rPr>
                <w:rFonts w:ascii="Aptos" w:hAnsi="Aptos"/>
                <w:sz w:val="24"/>
                <w:szCs w:val="24"/>
              </w:rPr>
            </w:pPr>
            <w:r>
              <w:rPr>
                <w:rFonts w:ascii="Aptos" w:hAnsi="Aptos"/>
                <w:sz w:val="24"/>
                <w:szCs w:val="24"/>
              </w:rPr>
              <w:t>Faculty Mentor</w:t>
            </w:r>
            <w:r>
              <w:rPr>
                <w:rFonts w:ascii="Aptos" w:hAnsi="Aptos"/>
                <w:sz w:val="24"/>
                <w:szCs w:val="24"/>
              </w:rPr>
              <w:br w:type="textWrapping"/>
            </w:r>
            <w:r>
              <w:rPr>
                <w:rFonts w:ascii="Aptos" w:hAnsi="Aptos"/>
                <w:sz w:val="24"/>
                <w:szCs w:val="24"/>
              </w:rPr>
              <w:br w:type="textWrapping"/>
            </w:r>
            <w:r>
              <w:rPr>
                <w:rFonts w:ascii="Aptos" w:hAnsi="Aptos"/>
                <w:sz w:val="24"/>
                <w:szCs w:val="24"/>
              </w:rPr>
              <w:t>Mr. D. Ganesh</w:t>
            </w:r>
            <w:r>
              <w:rPr>
                <w:rFonts w:ascii="Aptos" w:hAnsi="Aptos"/>
                <w:sz w:val="24"/>
                <w:szCs w:val="24"/>
              </w:rPr>
              <w:br w:type="textWrapping"/>
            </w:r>
            <w:r>
              <w:rPr>
                <w:rFonts w:ascii="Aptos" w:hAnsi="Aptos"/>
                <w:sz w:val="24"/>
                <w:szCs w:val="24"/>
              </w:rPr>
              <w:t>Assistant Professor</w:t>
            </w:r>
            <w:r>
              <w:rPr>
                <w:rFonts w:ascii="Aptos" w:hAnsi="Aptos"/>
                <w:sz w:val="24"/>
                <w:szCs w:val="24"/>
              </w:rPr>
              <w:br w:type="textWrapping"/>
            </w:r>
            <w:r>
              <w:rPr>
                <w:rFonts w:ascii="Aptos" w:hAnsi="Aptos"/>
                <w:sz w:val="24"/>
                <w:szCs w:val="24"/>
              </w:rPr>
              <w:t>Date: 27-06-26</w:t>
            </w:r>
          </w:p>
        </w:tc>
        <w:tc>
          <w:tcPr>
            <w:tcW w:w="3686" w:type="dxa"/>
          </w:tcPr>
          <w:p w14:paraId="1DFC8A01">
            <w:pPr>
              <w:spacing w:after="0" w:line="240" w:lineRule="auto"/>
              <w:rPr>
                <w:rFonts w:ascii="Aptos" w:hAnsi="Aptos"/>
                <w:sz w:val="24"/>
                <w:szCs w:val="24"/>
              </w:rPr>
            </w:pPr>
            <w:r>
              <w:rPr>
                <w:rFonts w:ascii="Aptos" w:hAnsi="Aptos"/>
                <w:sz w:val="24"/>
                <w:szCs w:val="24"/>
              </w:rPr>
              <w:t>Project Coordinator</w:t>
            </w:r>
            <w:r>
              <w:rPr>
                <w:rFonts w:ascii="Aptos" w:hAnsi="Aptos"/>
                <w:sz w:val="24"/>
                <w:szCs w:val="24"/>
              </w:rPr>
              <w:br w:type="textWrapping"/>
            </w:r>
            <w:r>
              <w:rPr>
                <w:rFonts w:ascii="Aptos" w:hAnsi="Aptos"/>
                <w:sz w:val="24"/>
                <w:szCs w:val="24"/>
              </w:rPr>
              <w:br w:type="textWrapping"/>
            </w:r>
            <w:r>
              <w:rPr>
                <w:rFonts w:ascii="Aptos" w:hAnsi="Aptos"/>
                <w:sz w:val="24"/>
                <w:szCs w:val="24"/>
              </w:rPr>
              <w:t>Mr. D. Ganesh</w:t>
            </w:r>
            <w:r>
              <w:rPr>
                <w:rFonts w:ascii="Aptos" w:hAnsi="Aptos"/>
                <w:sz w:val="24"/>
                <w:szCs w:val="24"/>
              </w:rPr>
              <w:br w:type="textWrapping"/>
            </w:r>
            <w:r>
              <w:rPr>
                <w:rFonts w:ascii="Aptos" w:hAnsi="Aptos"/>
                <w:sz w:val="24"/>
                <w:szCs w:val="24"/>
              </w:rPr>
              <w:t>Assistant Professor</w:t>
            </w:r>
            <w:r>
              <w:rPr>
                <w:rFonts w:ascii="Aptos" w:hAnsi="Aptos"/>
                <w:sz w:val="24"/>
                <w:szCs w:val="24"/>
              </w:rPr>
              <w:br w:type="textWrapping"/>
            </w:r>
            <w:r>
              <w:rPr>
                <w:rFonts w:ascii="Aptos" w:hAnsi="Aptos"/>
                <w:sz w:val="24"/>
                <w:szCs w:val="24"/>
              </w:rPr>
              <w:t>Date: 27-06-26</w:t>
            </w:r>
          </w:p>
        </w:tc>
        <w:tc>
          <w:tcPr>
            <w:tcW w:w="3543" w:type="dxa"/>
          </w:tcPr>
          <w:p w14:paraId="392E95E0">
            <w:pPr>
              <w:spacing w:after="0" w:line="240" w:lineRule="auto"/>
              <w:rPr>
                <w:rFonts w:ascii="Aptos" w:hAnsi="Aptos"/>
                <w:sz w:val="24"/>
                <w:szCs w:val="24"/>
              </w:rPr>
            </w:pPr>
            <w:r>
              <w:rPr>
                <w:rFonts w:ascii="Aptos" w:hAnsi="Aptos"/>
                <w:sz w:val="24"/>
                <w:szCs w:val="24"/>
              </w:rPr>
              <w:t>Head of the Department</w:t>
            </w:r>
            <w:r>
              <w:rPr>
                <w:rFonts w:ascii="Aptos" w:hAnsi="Aptos"/>
                <w:sz w:val="24"/>
                <w:szCs w:val="24"/>
              </w:rPr>
              <w:br w:type="textWrapping"/>
            </w:r>
            <w:r>
              <w:rPr>
                <w:rFonts w:ascii="Aptos" w:hAnsi="Aptos"/>
                <w:sz w:val="24"/>
                <w:szCs w:val="24"/>
              </w:rPr>
              <w:br w:type="textWrapping"/>
            </w:r>
            <w:r>
              <w:rPr>
                <w:rFonts w:ascii="Aptos" w:hAnsi="Aptos"/>
                <w:sz w:val="24"/>
                <w:szCs w:val="24"/>
              </w:rPr>
              <w:t>GAGANDEEP ARORA SIR</w:t>
            </w:r>
            <w:r>
              <w:rPr>
                <w:rFonts w:ascii="Aptos" w:hAnsi="Aptos"/>
                <w:sz w:val="24"/>
                <w:szCs w:val="24"/>
              </w:rPr>
              <w:br w:type="textWrapping"/>
            </w:r>
            <w:r>
              <w:rPr>
                <w:rFonts w:ascii="Aptos" w:hAnsi="Aptos"/>
                <w:sz w:val="24"/>
                <w:szCs w:val="24"/>
              </w:rPr>
              <w:t>Head, Department of CSE</w:t>
            </w:r>
            <w:r>
              <w:rPr>
                <w:rFonts w:ascii="Aptos" w:hAnsi="Aptos"/>
                <w:sz w:val="24"/>
                <w:szCs w:val="24"/>
              </w:rPr>
              <w:br w:type="textWrapping"/>
            </w:r>
            <w:r>
              <w:rPr>
                <w:rFonts w:ascii="Aptos" w:hAnsi="Aptos"/>
                <w:sz w:val="24"/>
                <w:szCs w:val="24"/>
              </w:rPr>
              <w:t>Date: 27-06-26</w:t>
            </w:r>
          </w:p>
        </w:tc>
      </w:tr>
    </w:tbl>
    <w:p w14:paraId="70260ED6">
      <w:pPr>
        <w:rPr>
          <w:rFonts w:ascii="Aptos" w:hAnsi="Aptos"/>
          <w:sz w:val="24"/>
          <w:szCs w:val="24"/>
        </w:rPr>
      </w:pPr>
    </w:p>
    <w:p w14:paraId="5459FA32">
      <w:pPr>
        <w:rPr>
          <w:rFonts w:ascii="Aptos" w:hAnsi="Aptos"/>
          <w:sz w:val="20"/>
          <w:szCs w:val="20"/>
        </w:rPr>
      </w:pPr>
    </w:p>
    <w:p w14:paraId="604996E6">
      <w:pPr>
        <w:jc w:val="center"/>
        <w:rPr>
          <w:rFonts w:ascii="Aptos" w:hAnsi="Aptos"/>
          <w:sz w:val="20"/>
          <w:szCs w:val="20"/>
        </w:rPr>
      </w:pPr>
      <w:r>
        <w:rPr>
          <w:rFonts w:ascii="Aptos" w:hAnsi="Aptos"/>
          <w:sz w:val="20"/>
          <w:szCs w:val="20"/>
        </w:rPr>
        <w:drawing>
          <wp:inline distT="0" distB="0" distL="0" distR="0">
            <wp:extent cx="1203960" cy="920115"/>
            <wp:effectExtent l="0" t="0" r="0" b="0"/>
            <wp:docPr id="397446634" name="Picture 39744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46634" name="Picture 397446634"/>
                    <pic:cNvPicPr>
                      <a:picLocks noChangeAspect="1"/>
                    </pic:cNvPicPr>
                  </pic:nvPicPr>
                  <pic:blipFill>
                    <a:blip r:embed="rId8"/>
                    <a:stretch>
                      <a:fillRect/>
                    </a:stretch>
                  </pic:blipFill>
                  <pic:spPr>
                    <a:xfrm>
                      <a:off x="0" y="0"/>
                      <a:ext cx="1211590" cy="926510"/>
                    </a:xfrm>
                    <a:prstGeom prst="rect">
                      <a:avLst/>
                    </a:prstGeom>
                  </pic:spPr>
                </pic:pic>
              </a:graphicData>
            </a:graphic>
          </wp:inline>
        </w:drawing>
      </w:r>
    </w:p>
    <w:p w14:paraId="022EE38E">
      <w:pPr>
        <w:jc w:val="center"/>
        <w:rPr>
          <w:rFonts w:ascii="Aptos" w:hAnsi="Aptos"/>
          <w:sz w:val="32"/>
          <w:szCs w:val="32"/>
        </w:rPr>
      </w:pPr>
      <w:r>
        <w:rPr>
          <w:rFonts w:ascii="Aptos" w:hAnsi="Aptos"/>
          <w:b/>
          <w:sz w:val="32"/>
          <w:szCs w:val="32"/>
        </w:rPr>
        <w:t>VARDHAMAN COLLEGE OF ENGINEERING</w:t>
      </w:r>
    </w:p>
    <w:p w14:paraId="5BDC6493">
      <w:pPr>
        <w:jc w:val="center"/>
        <w:rPr>
          <w:rFonts w:ascii="Aptos" w:hAnsi="Aptos"/>
          <w:sz w:val="28"/>
          <w:szCs w:val="28"/>
        </w:rPr>
      </w:pPr>
      <w:r>
        <w:rPr>
          <w:rFonts w:ascii="Aptos" w:hAnsi="Aptos"/>
          <w:b/>
          <w:sz w:val="28"/>
          <w:szCs w:val="28"/>
        </w:rPr>
        <w:t>DEPARTMENT OF COMPUTER SCIENCE AND ENGINEERING</w:t>
      </w:r>
    </w:p>
    <w:p w14:paraId="4D947883">
      <w:pPr>
        <w:pStyle w:val="2"/>
        <w:jc w:val="center"/>
        <w:rPr>
          <w:rFonts w:ascii="Aptos" w:hAnsi="Aptos"/>
        </w:rPr>
      </w:pPr>
      <w:r>
        <w:rPr>
          <w:rFonts w:ascii="Aptos" w:hAnsi="Aptos"/>
        </w:rPr>
        <w:t>ACKNOWLEDGEMENT</w:t>
      </w:r>
    </w:p>
    <w:p w14:paraId="74D0E5CF">
      <w:pPr>
        <w:jc w:val="both"/>
        <w:rPr>
          <w:rFonts w:ascii="Aptos" w:hAnsi="Aptos"/>
          <w:sz w:val="24"/>
          <w:szCs w:val="24"/>
          <w:lang w:val="en-IN"/>
        </w:rPr>
      </w:pPr>
      <w:r>
        <w:rPr>
          <w:rFonts w:ascii="Aptos" w:hAnsi="Aptos"/>
          <w:sz w:val="24"/>
          <w:szCs w:val="24"/>
          <w:lang w:val="en-IN"/>
        </w:rPr>
        <w:t xml:space="preserve">We express our sincere gratitude to the </w:t>
      </w:r>
      <w:r>
        <w:rPr>
          <w:rFonts w:ascii="Aptos" w:hAnsi="Aptos"/>
          <w:b/>
          <w:bCs/>
          <w:sz w:val="24"/>
          <w:szCs w:val="24"/>
          <w:lang w:val="en-IN"/>
        </w:rPr>
        <w:t>Management of Vardhaman College of Engineering</w:t>
      </w:r>
      <w:r>
        <w:rPr>
          <w:rFonts w:ascii="Aptos" w:hAnsi="Aptos"/>
          <w:sz w:val="24"/>
          <w:szCs w:val="24"/>
          <w:lang w:val="en-IN"/>
        </w:rPr>
        <w:t xml:space="preserve"> for providing an excellent academic environment, modern infrastructure, and the necessary facilities that enabled us to successfully carry out this Summer Project.</w:t>
      </w:r>
    </w:p>
    <w:p w14:paraId="0D0D1BA8">
      <w:pPr>
        <w:jc w:val="both"/>
        <w:rPr>
          <w:rFonts w:ascii="Aptos" w:hAnsi="Aptos"/>
          <w:sz w:val="24"/>
          <w:szCs w:val="24"/>
          <w:lang w:val="en-IN"/>
        </w:rPr>
      </w:pPr>
      <w:r>
        <w:rPr>
          <w:rFonts w:ascii="Aptos" w:hAnsi="Aptos"/>
          <w:sz w:val="24"/>
          <w:szCs w:val="24"/>
          <w:lang w:val="en-IN"/>
        </w:rPr>
        <w:t xml:space="preserve">We extend our heartfelt thanks to our respected </w:t>
      </w:r>
      <w:r>
        <w:rPr>
          <w:rFonts w:ascii="Aptos" w:hAnsi="Aptos"/>
          <w:b/>
          <w:bCs/>
          <w:sz w:val="24"/>
          <w:szCs w:val="24"/>
          <w:lang w:val="en-IN"/>
        </w:rPr>
        <w:t>Principal</w:t>
      </w:r>
      <w:r>
        <w:rPr>
          <w:rFonts w:ascii="Aptos" w:hAnsi="Aptos"/>
          <w:sz w:val="24"/>
          <w:szCs w:val="24"/>
          <w:lang w:val="en-IN"/>
        </w:rPr>
        <w:t xml:space="preserve"> for his constant encouragement and for creating an environment that promotes innovation, technical learning, and practical knowledge.</w:t>
      </w:r>
    </w:p>
    <w:p w14:paraId="4AEAAD69">
      <w:pPr>
        <w:jc w:val="both"/>
        <w:rPr>
          <w:rFonts w:ascii="Aptos" w:hAnsi="Aptos"/>
          <w:sz w:val="24"/>
          <w:szCs w:val="24"/>
          <w:lang w:val="en-IN"/>
        </w:rPr>
      </w:pPr>
      <w:r>
        <w:rPr>
          <w:rFonts w:ascii="Aptos" w:hAnsi="Aptos"/>
          <w:sz w:val="24"/>
          <w:szCs w:val="24"/>
          <w:lang w:val="en-IN"/>
        </w:rPr>
        <w:t xml:space="preserve">We are deeply indebted to the </w:t>
      </w:r>
      <w:r>
        <w:rPr>
          <w:rFonts w:ascii="Aptos" w:hAnsi="Aptos"/>
          <w:b/>
          <w:bCs/>
          <w:sz w:val="24"/>
          <w:szCs w:val="24"/>
          <w:lang w:val="en-IN"/>
        </w:rPr>
        <w:t>Head of the Department of Computer Science and Engineering</w:t>
      </w:r>
      <w:r>
        <w:rPr>
          <w:rFonts w:ascii="Aptos" w:hAnsi="Aptos"/>
          <w:sz w:val="24"/>
          <w:szCs w:val="24"/>
          <w:lang w:val="en-IN"/>
        </w:rPr>
        <w:t xml:space="preserve"> for providing us with the opportunity to undertake this Summer Project and for extending continuous support, motivation, and valuable suggestions throughout the project duration.</w:t>
      </w:r>
    </w:p>
    <w:p w14:paraId="280B6385">
      <w:pPr>
        <w:jc w:val="both"/>
        <w:rPr>
          <w:rFonts w:ascii="Aptos" w:hAnsi="Aptos"/>
          <w:sz w:val="24"/>
          <w:szCs w:val="24"/>
          <w:lang w:val="en-IN"/>
        </w:rPr>
      </w:pPr>
      <w:r>
        <w:rPr>
          <w:rFonts w:ascii="Aptos" w:hAnsi="Aptos"/>
          <w:sz w:val="24"/>
          <w:szCs w:val="24"/>
          <w:lang w:val="en-IN"/>
        </w:rPr>
        <w:t xml:space="preserve">We express our sincere appreciation to our </w:t>
      </w:r>
      <w:r>
        <w:rPr>
          <w:rFonts w:ascii="Aptos" w:hAnsi="Aptos"/>
          <w:b/>
          <w:bCs/>
          <w:sz w:val="24"/>
          <w:szCs w:val="24"/>
          <w:lang w:val="en-IN"/>
        </w:rPr>
        <w:t>GANESH SIR</w:t>
      </w:r>
      <w:r>
        <w:rPr>
          <w:rFonts w:ascii="Aptos" w:hAnsi="Aptos"/>
          <w:sz w:val="24"/>
          <w:szCs w:val="24"/>
          <w:lang w:val="en-IN"/>
        </w:rPr>
        <w:t>, whose expert guidance, constructive feedback, continuous encouragement, and technical insights were instrumental in the successful completion of this project. Their timely suggestions and regular reviews helped us improve our work at every stage of the project.</w:t>
      </w:r>
    </w:p>
    <w:p w14:paraId="57F5BF01">
      <w:pPr>
        <w:jc w:val="both"/>
        <w:rPr>
          <w:rFonts w:ascii="Aptos" w:hAnsi="Aptos"/>
          <w:sz w:val="24"/>
          <w:szCs w:val="24"/>
          <w:lang w:val="en-IN"/>
        </w:rPr>
      </w:pPr>
      <w:r>
        <w:rPr>
          <w:rFonts w:ascii="Aptos" w:hAnsi="Aptos"/>
          <w:sz w:val="24"/>
          <w:szCs w:val="24"/>
          <w:lang w:val="en-IN"/>
        </w:rPr>
        <w:t xml:space="preserve">We also convey our gratitude to all the </w:t>
      </w:r>
      <w:r>
        <w:rPr>
          <w:rFonts w:ascii="Aptos" w:hAnsi="Aptos"/>
          <w:b/>
          <w:bCs/>
          <w:sz w:val="24"/>
          <w:szCs w:val="24"/>
          <w:lang w:val="en-IN"/>
        </w:rPr>
        <w:t>faculty members of the Department of Computer Science and Engineering</w:t>
      </w:r>
      <w:r>
        <w:rPr>
          <w:rFonts w:ascii="Aptos" w:hAnsi="Aptos"/>
          <w:sz w:val="24"/>
          <w:szCs w:val="24"/>
          <w:lang w:val="en-IN"/>
        </w:rPr>
        <w:t xml:space="preserve"> for sharing their knowledge, providing technical assistance, and encouraging us to apply the concepts learned in the classroom to solve real-world problems.</w:t>
      </w:r>
    </w:p>
    <w:p w14:paraId="61CF3A27">
      <w:pPr>
        <w:jc w:val="both"/>
        <w:rPr>
          <w:rFonts w:hint="default" w:ascii="Aptos" w:hAnsi="Aptos"/>
          <w:sz w:val="24"/>
          <w:szCs w:val="24"/>
          <w:lang w:val="en-IN"/>
        </w:rPr>
      </w:pPr>
      <w:r>
        <w:rPr>
          <w:rFonts w:ascii="Aptos" w:hAnsi="Aptos"/>
          <w:sz w:val="24"/>
          <w:szCs w:val="24"/>
          <w:lang w:val="en-IN"/>
        </w:rPr>
        <w:t xml:space="preserve">We gratefully acknowledge the support provided by our </w:t>
      </w:r>
      <w:r>
        <w:rPr>
          <w:rFonts w:ascii="Aptos" w:hAnsi="Aptos"/>
          <w:b/>
          <w:bCs/>
          <w:sz w:val="24"/>
          <w:szCs w:val="24"/>
          <w:lang w:val="en-IN"/>
        </w:rPr>
        <w:t>parents and family members</w:t>
      </w:r>
      <w:r>
        <w:rPr>
          <w:rFonts w:ascii="Aptos" w:hAnsi="Aptos"/>
          <w:sz w:val="24"/>
          <w:szCs w:val="24"/>
          <w:lang w:val="en-IN"/>
        </w:rPr>
        <w:t>, whose constant encouragement, patience, and moral support motivated us to complete this project successfully. We also thank our friends and classmates for their valuable suggestions, discussions, and cooperation whenever required.</w:t>
      </w:r>
      <w:r>
        <w:rPr>
          <w:rFonts w:hint="default" w:ascii="Aptos" w:hAnsi="Aptos"/>
          <w:sz w:val="24"/>
          <w:szCs w:val="24"/>
          <w:lang w:val="en-IN"/>
        </w:rPr>
        <w:t xml:space="preserve">                                                                                               </w:t>
      </w:r>
    </w:p>
    <w:p w14:paraId="20F63D9B">
      <w:pPr>
        <w:jc w:val="both"/>
        <w:rPr>
          <w:rFonts w:hint="default" w:ascii="Aptos" w:hAnsi="Aptos"/>
          <w:sz w:val="18"/>
          <w:szCs w:val="18"/>
          <w:lang w:val="en-IN"/>
        </w:rPr>
      </w:pPr>
    </w:p>
    <w:p w14:paraId="5A203931">
      <w:pPr>
        <w:jc w:val="both"/>
        <w:rPr>
          <w:rFonts w:hint="default" w:ascii="Aptos" w:hAnsi="Aptos"/>
          <w:sz w:val="18"/>
          <w:szCs w:val="18"/>
          <w:lang w:val="en-IN"/>
        </w:rPr>
      </w:pPr>
    </w:p>
    <w:p w14:paraId="4D84DDE7">
      <w:pPr>
        <w:jc w:val="both"/>
        <w:rPr>
          <w:rFonts w:hint="default" w:ascii="Aptos" w:hAnsi="Aptos"/>
          <w:sz w:val="20"/>
          <w:szCs w:val="20"/>
          <w:lang w:val="en-IN"/>
        </w:rPr>
      </w:pPr>
    </w:p>
    <w:p w14:paraId="5E304A05">
      <w:pPr>
        <w:jc w:val="center"/>
        <w:rPr>
          <w:rFonts w:hint="default" w:ascii="Aptos" w:hAnsi="Aptos"/>
          <w:sz w:val="20"/>
          <w:szCs w:val="20"/>
          <w:lang w:val="en-IN"/>
        </w:rPr>
      </w:pPr>
    </w:p>
    <w:p w14:paraId="0927DD7F">
      <w:pPr>
        <w:jc w:val="center"/>
        <w:rPr>
          <w:rFonts w:ascii="Aptos" w:hAnsi="Aptos"/>
          <w:sz w:val="24"/>
          <w:szCs w:val="24"/>
        </w:rPr>
      </w:pPr>
      <w:r>
        <w:rPr>
          <w:rFonts w:ascii="Aptos" w:hAnsi="Aptos"/>
          <w:sz w:val="24"/>
          <w:szCs w:val="24"/>
        </w:rPr>
        <w:t xml:space="preserve"> </w:t>
      </w:r>
    </w:p>
    <w:p w14:paraId="77623804">
      <w:pPr>
        <w:jc w:val="center"/>
        <w:rPr>
          <w:rFonts w:ascii="Aptos" w:hAnsi="Aptos"/>
          <w:b/>
          <w:bCs/>
          <w:sz w:val="28"/>
          <w:szCs w:val="28"/>
        </w:rPr>
      </w:pPr>
      <w:r>
        <w:rPr>
          <w:rFonts w:ascii="Aptos" w:hAnsi="Aptos"/>
          <w:sz w:val="24"/>
          <w:szCs w:val="24"/>
        </w:rPr>
        <w:t xml:space="preserve">                                                                                                                   </w:t>
      </w:r>
      <w:r>
        <w:rPr>
          <w:rFonts w:ascii="Aptos" w:hAnsi="Aptos"/>
          <w:sz w:val="24"/>
          <w:szCs w:val="24"/>
        </w:rPr>
        <w:br w:type="textWrapping"/>
      </w:r>
      <w:r>
        <w:rPr>
          <w:rFonts w:ascii="Aptos" w:hAnsi="Aptos"/>
          <w:sz w:val="24"/>
          <w:szCs w:val="24"/>
        </w:rPr>
        <w:t xml:space="preserve">                                                                                                                                                                                                                                                                                                                                                                                                                                                                                                                                                                                                                                                                                                                                      </w:t>
      </w:r>
      <w:r>
        <w:rPr>
          <w:rFonts w:ascii="Aptos" w:hAnsi="Aptos"/>
          <w:b/>
          <w:bCs/>
          <w:sz w:val="28"/>
          <w:szCs w:val="28"/>
        </w:rPr>
        <w:t>ABSTRACT</w:t>
      </w:r>
    </w:p>
    <w:p w14:paraId="2B2B0C95">
      <w:pPr>
        <w:jc w:val="both"/>
        <w:rPr>
          <w:rFonts w:ascii="Aptos" w:hAnsi="Aptos"/>
          <w:sz w:val="24"/>
          <w:szCs w:val="24"/>
        </w:rPr>
      </w:pPr>
      <w:r>
        <w:rPr>
          <w:rFonts w:ascii="Aptos" w:hAnsi="Aptos"/>
          <w:sz w:val="24"/>
          <w:szCs w:val="24"/>
        </w:rPr>
        <w:t xml:space="preserve">The </w:t>
      </w:r>
      <w:r>
        <w:rPr>
          <w:rFonts w:ascii="Aptos" w:hAnsi="Aptos"/>
          <w:b/>
          <w:bCs/>
          <w:sz w:val="24"/>
          <w:szCs w:val="24"/>
        </w:rPr>
        <w:t>LRU (Least Recently Used) Cache Simulator</w:t>
      </w:r>
      <w:r>
        <w:rPr>
          <w:rFonts w:ascii="Aptos" w:hAnsi="Aptos"/>
          <w:sz w:val="24"/>
          <w:szCs w:val="24"/>
        </w:rPr>
        <w:t xml:space="preserve"> is a software project developed to demonstrate the working of the </w:t>
      </w:r>
      <w:r>
        <w:rPr>
          <w:rFonts w:ascii="Aptos" w:hAnsi="Aptos"/>
          <w:b/>
          <w:bCs/>
          <w:sz w:val="24"/>
          <w:szCs w:val="24"/>
        </w:rPr>
        <w:t>Least Recently Used cache replacement policy</w:t>
      </w:r>
      <w:r>
        <w:rPr>
          <w:rFonts w:ascii="Aptos" w:hAnsi="Aptos"/>
          <w:sz w:val="24"/>
          <w:szCs w:val="24"/>
        </w:rPr>
        <w:t xml:space="preserve">, a widely used technique in </w:t>
      </w:r>
      <w:r>
        <w:rPr>
          <w:rFonts w:ascii="Aptos" w:hAnsi="Aptos"/>
          <w:b/>
          <w:bCs/>
          <w:sz w:val="24"/>
          <w:szCs w:val="24"/>
        </w:rPr>
        <w:t>operating systems</w:t>
      </w:r>
      <w:r>
        <w:rPr>
          <w:rFonts w:ascii="Aptos" w:hAnsi="Aptos"/>
          <w:sz w:val="24"/>
          <w:szCs w:val="24"/>
        </w:rPr>
        <w:t xml:space="preserve">, </w:t>
      </w:r>
      <w:r>
        <w:rPr>
          <w:rFonts w:ascii="Aptos" w:hAnsi="Aptos"/>
          <w:b/>
          <w:bCs/>
          <w:sz w:val="24"/>
          <w:szCs w:val="24"/>
        </w:rPr>
        <w:t>computer architecture</w:t>
      </w:r>
      <w:r>
        <w:rPr>
          <w:rFonts w:ascii="Aptos" w:hAnsi="Aptos"/>
          <w:sz w:val="24"/>
          <w:szCs w:val="24"/>
        </w:rPr>
        <w:t xml:space="preserve">, and </w:t>
      </w:r>
      <w:r>
        <w:rPr>
          <w:rFonts w:ascii="Aptos" w:hAnsi="Aptos"/>
          <w:b/>
          <w:bCs/>
          <w:sz w:val="24"/>
          <w:szCs w:val="24"/>
        </w:rPr>
        <w:t>memory management</w:t>
      </w:r>
      <w:r>
        <w:rPr>
          <w:rFonts w:ascii="Aptos" w:hAnsi="Aptos"/>
          <w:sz w:val="24"/>
          <w:szCs w:val="24"/>
        </w:rPr>
        <w:t xml:space="preserve">. The simulator shows how a cache stores frequently accessed data and replaces the least recently used item when the cache reaches its maximum capacity. It provides a simple way to understand </w:t>
      </w:r>
      <w:r>
        <w:rPr>
          <w:rFonts w:ascii="Aptos" w:hAnsi="Aptos"/>
          <w:b/>
          <w:bCs/>
          <w:sz w:val="24"/>
          <w:szCs w:val="24"/>
        </w:rPr>
        <w:t>cache management</w:t>
      </w:r>
      <w:r>
        <w:rPr>
          <w:rFonts w:ascii="Aptos" w:hAnsi="Aptos"/>
          <w:sz w:val="24"/>
          <w:szCs w:val="24"/>
        </w:rPr>
        <w:t xml:space="preserve">, </w:t>
      </w:r>
      <w:r>
        <w:rPr>
          <w:rFonts w:ascii="Aptos" w:hAnsi="Aptos"/>
          <w:b/>
          <w:bCs/>
          <w:sz w:val="24"/>
          <w:szCs w:val="24"/>
        </w:rPr>
        <w:t>cache hits</w:t>
      </w:r>
      <w:r>
        <w:rPr>
          <w:rFonts w:ascii="Aptos" w:hAnsi="Aptos"/>
          <w:sz w:val="24"/>
          <w:szCs w:val="24"/>
        </w:rPr>
        <w:t xml:space="preserve">, </w:t>
      </w:r>
      <w:r>
        <w:rPr>
          <w:rFonts w:ascii="Aptos" w:hAnsi="Aptos"/>
          <w:b/>
          <w:bCs/>
          <w:sz w:val="24"/>
          <w:szCs w:val="24"/>
        </w:rPr>
        <w:t>cache misses</w:t>
      </w:r>
      <w:r>
        <w:rPr>
          <w:rFonts w:ascii="Aptos" w:hAnsi="Aptos"/>
          <w:sz w:val="24"/>
          <w:szCs w:val="24"/>
        </w:rPr>
        <w:t xml:space="preserve">, and </w:t>
      </w:r>
      <w:r>
        <w:rPr>
          <w:rFonts w:ascii="Aptos" w:hAnsi="Aptos"/>
          <w:b/>
          <w:bCs/>
          <w:sz w:val="24"/>
          <w:szCs w:val="24"/>
        </w:rPr>
        <w:t>data replacement</w:t>
      </w:r>
      <w:r>
        <w:rPr>
          <w:rFonts w:ascii="Aptos" w:hAnsi="Aptos"/>
          <w:sz w:val="24"/>
          <w:szCs w:val="24"/>
        </w:rPr>
        <w:t>.</w:t>
      </w:r>
    </w:p>
    <w:p w14:paraId="2E63DD20">
      <w:pPr>
        <w:jc w:val="both"/>
        <w:rPr>
          <w:rFonts w:ascii="Aptos" w:hAnsi="Aptos"/>
          <w:sz w:val="24"/>
          <w:szCs w:val="24"/>
        </w:rPr>
      </w:pPr>
      <w:r>
        <w:rPr>
          <w:rFonts w:ascii="Aptos" w:hAnsi="Aptos"/>
          <w:sz w:val="24"/>
          <w:szCs w:val="24"/>
        </w:rPr>
        <w:t xml:space="preserve">The project is implemented using </w:t>
      </w:r>
      <w:r>
        <w:rPr>
          <w:rFonts w:ascii="Aptos" w:hAnsi="Aptos"/>
          <w:b/>
          <w:bCs/>
          <w:sz w:val="24"/>
          <w:szCs w:val="24"/>
        </w:rPr>
        <w:t>C++</w:t>
      </w:r>
      <w:r>
        <w:rPr>
          <w:rFonts w:ascii="Aptos" w:hAnsi="Aptos"/>
          <w:sz w:val="24"/>
          <w:szCs w:val="24"/>
        </w:rPr>
        <w:t xml:space="preserve"> and utilizes </w:t>
      </w:r>
      <w:r>
        <w:rPr>
          <w:rFonts w:ascii="Aptos" w:hAnsi="Aptos"/>
          <w:b/>
          <w:bCs/>
          <w:sz w:val="24"/>
          <w:szCs w:val="24"/>
        </w:rPr>
        <w:t>stack</w:t>
      </w:r>
      <w:r>
        <w:rPr>
          <w:rFonts w:ascii="Aptos" w:hAnsi="Aptos"/>
          <w:sz w:val="24"/>
          <w:szCs w:val="24"/>
        </w:rPr>
        <w:t xml:space="preserve"> and </w:t>
      </w:r>
      <w:r>
        <w:rPr>
          <w:rFonts w:ascii="Aptos" w:hAnsi="Aptos"/>
          <w:b/>
          <w:bCs/>
          <w:sz w:val="24"/>
          <w:szCs w:val="24"/>
        </w:rPr>
        <w:t>vector</w:t>
      </w:r>
      <w:r>
        <w:rPr>
          <w:rFonts w:ascii="Aptos" w:hAnsi="Aptos"/>
          <w:sz w:val="24"/>
          <w:szCs w:val="24"/>
        </w:rPr>
        <w:t xml:space="preserve"> data structures to simulate the LRU cache. The </w:t>
      </w:r>
      <w:r>
        <w:rPr>
          <w:rFonts w:ascii="Aptos" w:hAnsi="Aptos"/>
          <w:b/>
          <w:bCs/>
          <w:sz w:val="24"/>
          <w:szCs w:val="24"/>
        </w:rPr>
        <w:t>vector</w:t>
      </w:r>
      <w:r>
        <w:rPr>
          <w:rFonts w:ascii="Aptos" w:hAnsi="Aptos"/>
          <w:sz w:val="24"/>
          <w:szCs w:val="24"/>
        </w:rPr>
        <w:t xml:space="preserve"> stores cache elements dynamically and supports searching, while the </w:t>
      </w:r>
      <w:r>
        <w:rPr>
          <w:rFonts w:ascii="Aptos" w:hAnsi="Aptos"/>
          <w:b/>
          <w:bCs/>
          <w:sz w:val="24"/>
          <w:szCs w:val="24"/>
        </w:rPr>
        <w:t>stack-based logic</w:t>
      </w:r>
      <w:r>
        <w:rPr>
          <w:rFonts w:ascii="Aptos" w:hAnsi="Aptos"/>
          <w:sz w:val="24"/>
          <w:szCs w:val="24"/>
        </w:rPr>
        <w:t xml:space="preserve"> maintains the order of recently accessed items. Whenever an item is accessed, it becomes the </w:t>
      </w:r>
      <w:r>
        <w:rPr>
          <w:rFonts w:ascii="Aptos" w:hAnsi="Aptos"/>
          <w:b/>
          <w:bCs/>
          <w:sz w:val="24"/>
          <w:szCs w:val="24"/>
        </w:rPr>
        <w:t>most recently used</w:t>
      </w:r>
      <w:r>
        <w:rPr>
          <w:rFonts w:ascii="Aptos" w:hAnsi="Aptos"/>
          <w:sz w:val="24"/>
          <w:szCs w:val="24"/>
        </w:rPr>
        <w:t xml:space="preserve">, and when the cache is full, the </w:t>
      </w:r>
      <w:r>
        <w:rPr>
          <w:rFonts w:ascii="Aptos" w:hAnsi="Aptos"/>
          <w:b/>
          <w:bCs/>
          <w:sz w:val="24"/>
          <w:szCs w:val="24"/>
        </w:rPr>
        <w:t>least recently used</w:t>
      </w:r>
      <w:r>
        <w:rPr>
          <w:rFonts w:ascii="Aptos" w:hAnsi="Aptos"/>
          <w:sz w:val="24"/>
          <w:szCs w:val="24"/>
        </w:rPr>
        <w:t xml:space="preserve"> item is removed before inserting a new one.</w:t>
      </w:r>
    </w:p>
    <w:p w14:paraId="787E6944">
      <w:pPr>
        <w:jc w:val="both"/>
        <w:rPr>
          <w:rFonts w:ascii="Aptos" w:hAnsi="Aptos"/>
          <w:sz w:val="24"/>
          <w:szCs w:val="24"/>
        </w:rPr>
      </w:pPr>
      <w:r>
        <w:rPr>
          <w:rFonts w:ascii="Aptos" w:hAnsi="Aptos"/>
          <w:sz w:val="24"/>
          <w:szCs w:val="24"/>
        </w:rPr>
        <w:t xml:space="preserve">The simulator accepts </w:t>
      </w:r>
      <w:r>
        <w:rPr>
          <w:rFonts w:ascii="Aptos" w:hAnsi="Aptos"/>
          <w:b/>
          <w:bCs/>
          <w:sz w:val="24"/>
          <w:szCs w:val="24"/>
        </w:rPr>
        <w:t>cache requests</w:t>
      </w:r>
      <w:r>
        <w:rPr>
          <w:rFonts w:ascii="Aptos" w:hAnsi="Aptos"/>
          <w:sz w:val="24"/>
          <w:szCs w:val="24"/>
        </w:rPr>
        <w:t xml:space="preserve"> from the user and checks whether the requested item is already present. If found, it is a </w:t>
      </w:r>
      <w:r>
        <w:rPr>
          <w:rFonts w:ascii="Aptos" w:hAnsi="Aptos"/>
          <w:b/>
          <w:bCs/>
          <w:sz w:val="24"/>
          <w:szCs w:val="24"/>
        </w:rPr>
        <w:t>cache hit</w:t>
      </w:r>
      <w:r>
        <w:rPr>
          <w:rFonts w:ascii="Aptos" w:hAnsi="Aptos"/>
          <w:sz w:val="24"/>
          <w:szCs w:val="24"/>
        </w:rPr>
        <w:t xml:space="preserve">, and the item is updated as the most recently used. If not found, it results in a </w:t>
      </w:r>
      <w:r>
        <w:rPr>
          <w:rFonts w:ascii="Aptos" w:hAnsi="Aptos"/>
          <w:b/>
          <w:bCs/>
          <w:sz w:val="24"/>
          <w:szCs w:val="24"/>
        </w:rPr>
        <w:t>cache miss</w:t>
      </w:r>
      <w:r>
        <w:rPr>
          <w:rFonts w:ascii="Aptos" w:hAnsi="Aptos"/>
          <w:sz w:val="24"/>
          <w:szCs w:val="24"/>
        </w:rPr>
        <w:t>, and the simulator inserts the new item or replaces the least recently used item when necessary. The updated cache contents are displayed after every operation for better understanding.</w:t>
      </w:r>
    </w:p>
    <w:p w14:paraId="1C12FC7F">
      <w:pPr>
        <w:rPr>
          <w:rFonts w:ascii="Aptos" w:hAnsi="Aptos"/>
          <w:sz w:val="24"/>
          <w:szCs w:val="24"/>
        </w:rPr>
      </w:pPr>
      <w:r>
        <w:rPr>
          <w:rFonts w:ascii="Aptos" w:hAnsi="Aptos"/>
          <w:sz w:val="24"/>
          <w:szCs w:val="24"/>
        </w:rPr>
        <w:t xml:space="preserve">The main objective of this project is to provide an </w:t>
      </w:r>
      <w:r>
        <w:rPr>
          <w:rFonts w:ascii="Aptos" w:hAnsi="Aptos"/>
          <w:b/>
          <w:bCs/>
          <w:sz w:val="24"/>
          <w:szCs w:val="24"/>
        </w:rPr>
        <w:t>educational tool</w:t>
      </w:r>
      <w:r>
        <w:rPr>
          <w:rFonts w:ascii="Aptos" w:hAnsi="Aptos"/>
          <w:sz w:val="24"/>
          <w:szCs w:val="24"/>
        </w:rPr>
        <w:t xml:space="preserve"> for learning the practical implementation of </w:t>
      </w:r>
      <w:r>
        <w:rPr>
          <w:rFonts w:ascii="Aptos" w:hAnsi="Aptos"/>
          <w:b/>
          <w:bCs/>
          <w:sz w:val="24"/>
          <w:szCs w:val="24"/>
        </w:rPr>
        <w:t>cache replacement algorithms</w:t>
      </w:r>
      <w:r>
        <w:rPr>
          <w:rFonts w:ascii="Aptos" w:hAnsi="Aptos"/>
          <w:sz w:val="24"/>
          <w:szCs w:val="24"/>
        </w:rPr>
        <w:t xml:space="preserve">. It helps users understand </w:t>
      </w:r>
      <w:r>
        <w:rPr>
          <w:rFonts w:ascii="Aptos" w:hAnsi="Aptos"/>
          <w:b/>
          <w:bCs/>
          <w:sz w:val="24"/>
          <w:szCs w:val="24"/>
        </w:rPr>
        <w:t>memory optimization</w:t>
      </w:r>
      <w:r>
        <w:rPr>
          <w:rFonts w:ascii="Aptos" w:hAnsi="Aptos"/>
          <w:sz w:val="24"/>
          <w:szCs w:val="24"/>
        </w:rPr>
        <w:t xml:space="preserve">, </w:t>
      </w:r>
      <w:r>
        <w:rPr>
          <w:rFonts w:ascii="Aptos" w:hAnsi="Aptos"/>
          <w:b/>
          <w:bCs/>
          <w:sz w:val="24"/>
          <w:szCs w:val="24"/>
        </w:rPr>
        <w:t>data access patterns</w:t>
      </w:r>
      <w:r>
        <w:rPr>
          <w:rFonts w:ascii="Aptos" w:hAnsi="Aptos"/>
          <w:sz w:val="24"/>
          <w:szCs w:val="24"/>
        </w:rPr>
        <w:t xml:space="preserve">, and the importance of efficient cache management while improving programming knowledge related to </w:t>
      </w:r>
      <w:r>
        <w:rPr>
          <w:rFonts w:ascii="Aptos" w:hAnsi="Aptos"/>
          <w:b/>
          <w:bCs/>
          <w:sz w:val="24"/>
          <w:szCs w:val="24"/>
        </w:rPr>
        <w:t>data structures</w:t>
      </w:r>
      <w:r>
        <w:rPr>
          <w:rFonts w:ascii="Aptos" w:hAnsi="Aptos"/>
          <w:sz w:val="24"/>
          <w:szCs w:val="24"/>
        </w:rPr>
        <w:t xml:space="preserve">, </w:t>
      </w:r>
      <w:r>
        <w:rPr>
          <w:rFonts w:ascii="Aptos" w:hAnsi="Aptos"/>
          <w:b/>
          <w:bCs/>
          <w:sz w:val="24"/>
          <w:szCs w:val="24"/>
        </w:rPr>
        <w:t>algorithms</w:t>
      </w:r>
      <w:r>
        <w:rPr>
          <w:rFonts w:ascii="Aptos" w:hAnsi="Aptos"/>
          <w:sz w:val="24"/>
          <w:szCs w:val="24"/>
        </w:rPr>
        <w:t xml:space="preserve">, and </w:t>
      </w:r>
      <w:r>
        <w:rPr>
          <w:rFonts w:ascii="Aptos" w:hAnsi="Aptos"/>
          <w:b/>
          <w:bCs/>
          <w:sz w:val="24"/>
          <w:szCs w:val="24"/>
        </w:rPr>
        <w:t>system simulation</w:t>
      </w:r>
      <w:r>
        <w:rPr>
          <w:rFonts w:ascii="Aptos" w:hAnsi="Aptos"/>
          <w:sz w:val="24"/>
          <w:szCs w:val="24"/>
        </w:rPr>
        <w:t>.</w:t>
      </w:r>
    </w:p>
    <w:p w14:paraId="05BA33AC">
      <w:pPr>
        <w:rPr>
          <w:rFonts w:ascii="Aptos" w:hAnsi="Aptos"/>
          <w:b/>
          <w:bCs/>
          <w:sz w:val="24"/>
          <w:szCs w:val="24"/>
        </w:rPr>
      </w:pPr>
      <w:r>
        <w:rPr>
          <w:rFonts w:ascii="Aptos" w:hAnsi="Aptos"/>
          <w:sz w:val="24"/>
          <w:szCs w:val="24"/>
        </w:rPr>
        <w:t xml:space="preserve">In conclusion, the </w:t>
      </w:r>
      <w:r>
        <w:rPr>
          <w:rFonts w:ascii="Aptos" w:hAnsi="Aptos"/>
          <w:b/>
          <w:bCs/>
          <w:sz w:val="24"/>
          <w:szCs w:val="24"/>
        </w:rPr>
        <w:t>LRU Cache Simulator</w:t>
      </w:r>
      <w:r>
        <w:rPr>
          <w:rFonts w:ascii="Aptos" w:hAnsi="Aptos"/>
          <w:sz w:val="24"/>
          <w:szCs w:val="24"/>
        </w:rPr>
        <w:t xml:space="preserve"> successfully demonstrates the </w:t>
      </w:r>
      <w:r>
        <w:rPr>
          <w:rFonts w:ascii="Aptos" w:hAnsi="Aptos"/>
          <w:b/>
          <w:bCs/>
          <w:sz w:val="24"/>
          <w:szCs w:val="24"/>
        </w:rPr>
        <w:t>Least Recently Used</w:t>
      </w:r>
      <w:r>
        <w:rPr>
          <w:rFonts w:ascii="Aptos" w:hAnsi="Aptos"/>
          <w:sz w:val="24"/>
          <w:szCs w:val="24"/>
        </w:rPr>
        <w:t xml:space="preserve"> replacement policy through a simple and user-friendly implementation. Although designed mainly for educational purposes, it can be enhanced by adding algorithms such as </w:t>
      </w:r>
      <w:r>
        <w:rPr>
          <w:rFonts w:ascii="Aptos" w:hAnsi="Aptos"/>
          <w:b/>
          <w:bCs/>
          <w:sz w:val="24"/>
          <w:szCs w:val="24"/>
        </w:rPr>
        <w:t>FIFO (First In, First Out)</w:t>
      </w:r>
      <w:r>
        <w:rPr>
          <w:rFonts w:ascii="Aptos" w:hAnsi="Aptos"/>
          <w:sz w:val="24"/>
          <w:szCs w:val="24"/>
        </w:rPr>
        <w:t xml:space="preserve"> and </w:t>
      </w:r>
      <w:r>
        <w:rPr>
          <w:rFonts w:ascii="Aptos" w:hAnsi="Aptos"/>
          <w:b/>
          <w:bCs/>
          <w:sz w:val="24"/>
          <w:szCs w:val="24"/>
        </w:rPr>
        <w:t>LFU (Least Frequently Used)</w:t>
      </w:r>
      <w:r>
        <w:rPr>
          <w:rFonts w:ascii="Aptos" w:hAnsi="Aptos"/>
          <w:sz w:val="24"/>
          <w:szCs w:val="24"/>
        </w:rPr>
        <w:t xml:space="preserve">, along with graphical visualization. The project serves as a useful learning resource for understanding </w:t>
      </w:r>
      <w:r>
        <w:rPr>
          <w:rFonts w:ascii="Aptos" w:hAnsi="Aptos"/>
          <w:b/>
          <w:bCs/>
          <w:sz w:val="24"/>
          <w:szCs w:val="24"/>
        </w:rPr>
        <w:t>cache management techniques</w:t>
      </w:r>
      <w:r>
        <w:rPr>
          <w:rFonts w:ascii="Aptos" w:hAnsi="Aptos"/>
          <w:sz w:val="24"/>
          <w:szCs w:val="24"/>
        </w:rPr>
        <w:t xml:space="preserve"> and improving </w:t>
      </w:r>
      <w:r>
        <w:rPr>
          <w:rFonts w:ascii="Aptos" w:hAnsi="Aptos"/>
          <w:b/>
          <w:bCs/>
          <w:sz w:val="24"/>
          <w:szCs w:val="24"/>
        </w:rPr>
        <w:t>system performance</w:t>
      </w:r>
      <w:r>
        <w:rPr>
          <w:rFonts w:ascii="Aptos" w:hAnsi="Aptos"/>
          <w:sz w:val="24"/>
          <w:szCs w:val="24"/>
        </w:rPr>
        <w:t>.</w:t>
      </w:r>
    </w:p>
    <w:p w14:paraId="3281C8F6">
      <w:pPr>
        <w:rPr>
          <w:rFonts w:ascii="Aptos" w:hAnsi="Aptos"/>
          <w:b/>
          <w:bCs/>
          <w:sz w:val="24"/>
          <w:szCs w:val="24"/>
        </w:rPr>
      </w:pPr>
    </w:p>
    <w:p w14:paraId="254EF610">
      <w:pPr>
        <w:rPr>
          <w:rFonts w:hint="default" w:ascii="Aptos" w:hAnsi="Aptos"/>
          <w:sz w:val="24"/>
          <w:szCs w:val="24"/>
          <w:lang w:val="en-IN"/>
        </w:rPr>
      </w:pPr>
      <w:r>
        <w:rPr>
          <w:rFonts w:ascii="Aptos" w:hAnsi="Aptos"/>
          <w:b/>
          <w:bCs/>
          <w:sz w:val="24"/>
          <w:szCs w:val="24"/>
        </w:rPr>
        <w:t>Keywords:</w:t>
      </w:r>
      <w:r>
        <w:rPr>
          <w:rFonts w:ascii="Aptos" w:hAnsi="Aptos"/>
          <w:sz w:val="24"/>
          <w:szCs w:val="24"/>
        </w:rPr>
        <w:t xml:space="preserve"> LRU Cache, Cache Replacement Policy, Memory Management, C++, Stack, Vector, Cache Hit, Cache Miss.</w:t>
      </w:r>
      <w:r>
        <w:rPr>
          <w:rFonts w:hint="default" w:ascii="Aptos" w:hAnsi="Aptos"/>
          <w:sz w:val="24"/>
          <w:szCs w:val="24"/>
          <w:lang w:val="en-IN"/>
        </w:rPr>
        <w:t xml:space="preserve"> </w:t>
      </w:r>
    </w:p>
    <w:p w14:paraId="51F537A1">
      <w:pPr>
        <w:ind w:firstLine="3502" w:firstLineChars="1250"/>
        <w:rPr>
          <w:rFonts w:ascii="Aptos" w:hAnsi="Aptos"/>
          <w:b/>
          <w:bCs/>
          <w:sz w:val="28"/>
          <w:szCs w:val="28"/>
        </w:rPr>
      </w:pPr>
      <w:r>
        <w:rPr>
          <w:rFonts w:ascii="Aptos" w:hAnsi="Aptos"/>
          <w:b/>
          <w:bCs/>
          <w:sz w:val="28"/>
          <w:szCs w:val="28"/>
        </w:rPr>
        <w:t>TABLE OF CONTENTS</w:t>
      </w:r>
    </w:p>
    <w:tbl>
      <w:tblPr>
        <w:tblStyle w:val="12"/>
        <w:tblW w:w="0" w:type="auto"/>
        <w:tblCellSpacing w:w="15" w:type="dxa"/>
        <w:tblInd w:w="197" w:type="dxa"/>
        <w:tblLayout w:type="autofit"/>
        <w:tblCellMar>
          <w:top w:w="15" w:type="dxa"/>
          <w:left w:w="15" w:type="dxa"/>
          <w:bottom w:w="15" w:type="dxa"/>
          <w:right w:w="15" w:type="dxa"/>
        </w:tblCellMar>
      </w:tblPr>
      <w:tblGrid>
        <w:gridCol w:w="8363"/>
        <w:gridCol w:w="1842"/>
      </w:tblGrid>
      <w:tr w14:paraId="74C7AC57">
        <w:tblPrEx>
          <w:tblCellMar>
            <w:top w:w="15" w:type="dxa"/>
            <w:left w:w="15" w:type="dxa"/>
            <w:bottom w:w="15" w:type="dxa"/>
            <w:right w:w="15" w:type="dxa"/>
          </w:tblCellMar>
        </w:tblPrEx>
        <w:trPr>
          <w:tblHeade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4763F39B">
            <w:pPr>
              <w:rPr>
                <w:rFonts w:ascii="Aptos" w:hAnsi="Aptos"/>
                <w:b/>
                <w:bCs/>
                <w:sz w:val="24"/>
                <w:szCs w:val="24"/>
              </w:rPr>
            </w:pPr>
            <w:r>
              <w:rPr>
                <w:rFonts w:ascii="Aptos" w:hAnsi="Aptos"/>
                <w:b/>
                <w:bCs/>
                <w:sz w:val="24"/>
                <w:szCs w:val="24"/>
              </w:rPr>
              <w:t>Section</w:t>
            </w:r>
          </w:p>
        </w:tc>
        <w:tc>
          <w:tcPr>
            <w:tcW w:w="1797" w:type="dxa"/>
            <w:tcBorders>
              <w:top w:val="single" w:color="auto" w:sz="4" w:space="0"/>
              <w:left w:val="single" w:color="auto" w:sz="4" w:space="0"/>
              <w:bottom w:val="single" w:color="auto" w:sz="4" w:space="0"/>
              <w:right w:val="single" w:color="auto" w:sz="4" w:space="0"/>
            </w:tcBorders>
            <w:vAlign w:val="center"/>
          </w:tcPr>
          <w:p w14:paraId="60854C29">
            <w:pPr>
              <w:jc w:val="center"/>
              <w:rPr>
                <w:rFonts w:ascii="Aptos" w:hAnsi="Aptos"/>
                <w:b/>
                <w:bCs/>
                <w:sz w:val="24"/>
                <w:szCs w:val="24"/>
              </w:rPr>
            </w:pPr>
            <w:r>
              <w:rPr>
                <w:rFonts w:ascii="Aptos" w:hAnsi="Aptos"/>
                <w:b/>
                <w:bCs/>
                <w:sz w:val="24"/>
                <w:szCs w:val="24"/>
              </w:rPr>
              <w:t>Page No.</w:t>
            </w:r>
          </w:p>
        </w:tc>
      </w:tr>
      <w:tr w14:paraId="6EFAA0CA">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2B2B7194">
            <w:pPr>
              <w:rPr>
                <w:rFonts w:ascii="Aptos" w:hAnsi="Aptos"/>
                <w:sz w:val="24"/>
                <w:szCs w:val="24"/>
              </w:rPr>
            </w:pPr>
            <w:r>
              <w:rPr>
                <w:rFonts w:ascii="Aptos" w:hAnsi="Aptos"/>
                <w:sz w:val="24"/>
                <w:szCs w:val="24"/>
              </w:rPr>
              <w:t>Certificate</w:t>
            </w:r>
          </w:p>
        </w:tc>
        <w:tc>
          <w:tcPr>
            <w:tcW w:w="1797" w:type="dxa"/>
            <w:tcBorders>
              <w:top w:val="single" w:color="auto" w:sz="4" w:space="0"/>
              <w:left w:val="single" w:color="auto" w:sz="4" w:space="0"/>
              <w:bottom w:val="single" w:color="auto" w:sz="4" w:space="0"/>
              <w:right w:val="single" w:color="auto" w:sz="4" w:space="0"/>
            </w:tcBorders>
            <w:vAlign w:val="center"/>
          </w:tcPr>
          <w:p w14:paraId="3CB10ADD">
            <w:pPr>
              <w:jc w:val="center"/>
              <w:rPr>
                <w:rFonts w:ascii="Aptos" w:hAnsi="Aptos"/>
                <w:sz w:val="24"/>
                <w:szCs w:val="24"/>
              </w:rPr>
            </w:pPr>
            <w:r>
              <w:rPr>
                <w:rFonts w:ascii="Aptos" w:hAnsi="Aptos"/>
                <w:sz w:val="24"/>
                <w:szCs w:val="24"/>
              </w:rPr>
              <w:t>ii</w:t>
            </w:r>
          </w:p>
        </w:tc>
      </w:tr>
      <w:tr w14:paraId="5F8D6E23">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1F204CB5">
            <w:pPr>
              <w:rPr>
                <w:rFonts w:ascii="Aptos" w:hAnsi="Aptos"/>
                <w:sz w:val="24"/>
                <w:szCs w:val="24"/>
              </w:rPr>
            </w:pPr>
            <w:r>
              <w:rPr>
                <w:rFonts w:ascii="Aptos" w:hAnsi="Aptos"/>
                <w:sz w:val="24"/>
                <w:szCs w:val="24"/>
              </w:rPr>
              <w:t>Acknowledgement</w:t>
            </w:r>
          </w:p>
        </w:tc>
        <w:tc>
          <w:tcPr>
            <w:tcW w:w="1797" w:type="dxa"/>
            <w:tcBorders>
              <w:top w:val="single" w:color="auto" w:sz="4" w:space="0"/>
              <w:left w:val="single" w:color="auto" w:sz="4" w:space="0"/>
              <w:bottom w:val="single" w:color="auto" w:sz="4" w:space="0"/>
              <w:right w:val="single" w:color="auto" w:sz="4" w:space="0"/>
            </w:tcBorders>
            <w:vAlign w:val="center"/>
          </w:tcPr>
          <w:p w14:paraId="352B7753">
            <w:pPr>
              <w:jc w:val="center"/>
              <w:rPr>
                <w:rFonts w:ascii="Aptos" w:hAnsi="Aptos"/>
                <w:sz w:val="24"/>
                <w:szCs w:val="24"/>
              </w:rPr>
            </w:pPr>
            <w:r>
              <w:rPr>
                <w:rFonts w:ascii="Aptos" w:hAnsi="Aptos"/>
                <w:sz w:val="24"/>
                <w:szCs w:val="24"/>
              </w:rPr>
              <w:t>Iii</w:t>
            </w:r>
          </w:p>
        </w:tc>
      </w:tr>
      <w:tr w14:paraId="5B45B6B7">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4FC71D64">
            <w:pPr>
              <w:rPr>
                <w:rFonts w:ascii="Aptos" w:hAnsi="Aptos"/>
                <w:sz w:val="24"/>
                <w:szCs w:val="24"/>
              </w:rPr>
            </w:pPr>
            <w:r>
              <w:rPr>
                <w:rFonts w:ascii="Aptos" w:hAnsi="Aptos"/>
                <w:sz w:val="24"/>
                <w:szCs w:val="24"/>
              </w:rPr>
              <w:t>Abstract</w:t>
            </w:r>
          </w:p>
        </w:tc>
        <w:tc>
          <w:tcPr>
            <w:tcW w:w="1797" w:type="dxa"/>
            <w:tcBorders>
              <w:top w:val="single" w:color="auto" w:sz="4" w:space="0"/>
              <w:left w:val="single" w:color="auto" w:sz="4" w:space="0"/>
              <w:bottom w:val="single" w:color="auto" w:sz="4" w:space="0"/>
              <w:right w:val="single" w:color="auto" w:sz="4" w:space="0"/>
            </w:tcBorders>
            <w:vAlign w:val="center"/>
          </w:tcPr>
          <w:p w14:paraId="24BF55A7">
            <w:pPr>
              <w:jc w:val="center"/>
              <w:rPr>
                <w:rFonts w:ascii="Aptos" w:hAnsi="Aptos"/>
                <w:sz w:val="24"/>
                <w:szCs w:val="24"/>
              </w:rPr>
            </w:pPr>
            <w:r>
              <w:rPr>
                <w:rFonts w:ascii="Aptos" w:hAnsi="Aptos"/>
                <w:sz w:val="24"/>
                <w:szCs w:val="24"/>
              </w:rPr>
              <w:t>iv</w:t>
            </w:r>
          </w:p>
        </w:tc>
      </w:tr>
      <w:tr w14:paraId="58F075F1">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1C7F7C86">
            <w:pPr>
              <w:rPr>
                <w:rFonts w:ascii="Aptos" w:hAnsi="Aptos"/>
                <w:sz w:val="24"/>
                <w:szCs w:val="24"/>
              </w:rPr>
            </w:pPr>
            <w:r>
              <w:rPr>
                <w:rFonts w:ascii="Aptos" w:hAnsi="Aptos"/>
                <w:sz w:val="24"/>
                <w:szCs w:val="24"/>
              </w:rPr>
              <w:t>List of Figures</w:t>
            </w:r>
          </w:p>
        </w:tc>
        <w:tc>
          <w:tcPr>
            <w:tcW w:w="1797" w:type="dxa"/>
            <w:tcBorders>
              <w:top w:val="single" w:color="auto" w:sz="4" w:space="0"/>
              <w:left w:val="single" w:color="auto" w:sz="4" w:space="0"/>
              <w:bottom w:val="single" w:color="auto" w:sz="4" w:space="0"/>
              <w:right w:val="single" w:color="auto" w:sz="4" w:space="0"/>
            </w:tcBorders>
            <w:vAlign w:val="center"/>
          </w:tcPr>
          <w:p w14:paraId="61D8E5B0">
            <w:pPr>
              <w:jc w:val="center"/>
              <w:rPr>
                <w:rFonts w:ascii="Aptos" w:hAnsi="Aptos"/>
                <w:sz w:val="24"/>
                <w:szCs w:val="24"/>
              </w:rPr>
            </w:pPr>
            <w:r>
              <w:rPr>
                <w:rFonts w:ascii="Aptos" w:hAnsi="Aptos"/>
                <w:sz w:val="24"/>
                <w:szCs w:val="24"/>
              </w:rPr>
              <w:t>vi</w:t>
            </w:r>
          </w:p>
        </w:tc>
      </w:tr>
      <w:tr w14:paraId="27BA77B3">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1BE972B3">
            <w:pPr>
              <w:rPr>
                <w:rFonts w:ascii="Aptos" w:hAnsi="Aptos"/>
                <w:sz w:val="24"/>
                <w:szCs w:val="24"/>
              </w:rPr>
            </w:pPr>
            <w:r>
              <w:rPr>
                <w:rFonts w:ascii="Aptos" w:hAnsi="Aptos"/>
                <w:sz w:val="24"/>
                <w:szCs w:val="24"/>
              </w:rPr>
              <w:t>List of Tables</w:t>
            </w:r>
          </w:p>
        </w:tc>
        <w:tc>
          <w:tcPr>
            <w:tcW w:w="1797" w:type="dxa"/>
            <w:tcBorders>
              <w:top w:val="single" w:color="auto" w:sz="4" w:space="0"/>
              <w:left w:val="single" w:color="auto" w:sz="4" w:space="0"/>
              <w:bottom w:val="single" w:color="auto" w:sz="4" w:space="0"/>
              <w:right w:val="single" w:color="auto" w:sz="4" w:space="0"/>
            </w:tcBorders>
            <w:vAlign w:val="center"/>
          </w:tcPr>
          <w:p w14:paraId="65E1EFD4">
            <w:pPr>
              <w:jc w:val="center"/>
              <w:rPr>
                <w:rFonts w:ascii="Aptos" w:hAnsi="Aptos"/>
                <w:sz w:val="24"/>
                <w:szCs w:val="24"/>
              </w:rPr>
            </w:pPr>
            <w:r>
              <w:rPr>
                <w:rFonts w:ascii="Aptos" w:hAnsi="Aptos"/>
                <w:sz w:val="24"/>
                <w:szCs w:val="24"/>
              </w:rPr>
              <w:t>vii</w:t>
            </w:r>
          </w:p>
        </w:tc>
      </w:tr>
      <w:tr w14:paraId="6285FCB1">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378EE625">
            <w:pPr>
              <w:rPr>
                <w:rFonts w:ascii="Aptos" w:hAnsi="Aptos"/>
                <w:sz w:val="24"/>
                <w:szCs w:val="24"/>
              </w:rPr>
            </w:pPr>
            <w:r>
              <w:rPr>
                <w:rFonts w:ascii="Aptos" w:hAnsi="Aptos"/>
                <w:b/>
                <w:bCs/>
                <w:sz w:val="24"/>
                <w:szCs w:val="24"/>
              </w:rPr>
              <w:t>Chapter 1: Introduction</w:t>
            </w:r>
          </w:p>
        </w:tc>
        <w:tc>
          <w:tcPr>
            <w:tcW w:w="1797" w:type="dxa"/>
            <w:tcBorders>
              <w:top w:val="single" w:color="auto" w:sz="4" w:space="0"/>
              <w:left w:val="single" w:color="auto" w:sz="4" w:space="0"/>
              <w:bottom w:val="single" w:color="auto" w:sz="4" w:space="0"/>
              <w:right w:val="single" w:color="auto" w:sz="4" w:space="0"/>
            </w:tcBorders>
            <w:vAlign w:val="center"/>
          </w:tcPr>
          <w:p w14:paraId="001FE44D">
            <w:pPr>
              <w:jc w:val="center"/>
              <w:rPr>
                <w:rFonts w:ascii="Aptos" w:hAnsi="Aptos"/>
                <w:sz w:val="24"/>
                <w:szCs w:val="24"/>
              </w:rPr>
            </w:pPr>
            <w:r>
              <w:rPr>
                <w:rFonts w:ascii="Aptos" w:hAnsi="Aptos"/>
                <w:sz w:val="24"/>
                <w:szCs w:val="24"/>
              </w:rPr>
              <w:t>1</w:t>
            </w:r>
          </w:p>
        </w:tc>
      </w:tr>
      <w:tr w14:paraId="1D80C15A">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27290EEB">
            <w:pPr>
              <w:rPr>
                <w:rFonts w:ascii="Aptos" w:hAnsi="Aptos"/>
                <w:sz w:val="24"/>
                <w:szCs w:val="24"/>
              </w:rPr>
            </w:pPr>
            <w:r>
              <w:rPr>
                <w:rFonts w:ascii="Aptos" w:hAnsi="Aptos"/>
                <w:b/>
                <w:bCs/>
                <w:sz w:val="24"/>
                <w:szCs w:val="24"/>
              </w:rPr>
              <w:t>Chapter 2: Project Planning</w:t>
            </w:r>
          </w:p>
        </w:tc>
        <w:tc>
          <w:tcPr>
            <w:tcW w:w="1797" w:type="dxa"/>
            <w:tcBorders>
              <w:top w:val="single" w:color="auto" w:sz="4" w:space="0"/>
              <w:left w:val="single" w:color="auto" w:sz="4" w:space="0"/>
              <w:bottom w:val="single" w:color="auto" w:sz="4" w:space="0"/>
              <w:right w:val="single" w:color="auto" w:sz="4" w:space="0"/>
            </w:tcBorders>
            <w:vAlign w:val="center"/>
          </w:tcPr>
          <w:p w14:paraId="6D2E1FA4">
            <w:pPr>
              <w:jc w:val="center"/>
              <w:rPr>
                <w:rFonts w:ascii="Aptos" w:hAnsi="Aptos"/>
                <w:sz w:val="24"/>
                <w:szCs w:val="24"/>
              </w:rPr>
            </w:pPr>
            <w:r>
              <w:rPr>
                <w:rFonts w:ascii="Aptos" w:hAnsi="Aptos"/>
                <w:sz w:val="24"/>
                <w:szCs w:val="24"/>
              </w:rPr>
              <w:t>3</w:t>
            </w:r>
          </w:p>
        </w:tc>
      </w:tr>
      <w:tr w14:paraId="64314C60">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07E0017B">
            <w:pPr>
              <w:rPr>
                <w:rFonts w:ascii="Aptos" w:hAnsi="Aptos"/>
                <w:sz w:val="24"/>
                <w:szCs w:val="24"/>
              </w:rPr>
            </w:pPr>
            <w:r>
              <w:rPr>
                <w:rFonts w:ascii="Aptos" w:hAnsi="Aptos"/>
                <w:b/>
                <w:bCs/>
                <w:sz w:val="24"/>
                <w:szCs w:val="24"/>
              </w:rPr>
              <w:t>Chapter 3: System Design</w:t>
            </w:r>
          </w:p>
        </w:tc>
        <w:tc>
          <w:tcPr>
            <w:tcW w:w="1797" w:type="dxa"/>
            <w:tcBorders>
              <w:top w:val="single" w:color="auto" w:sz="4" w:space="0"/>
              <w:left w:val="single" w:color="auto" w:sz="4" w:space="0"/>
              <w:bottom w:val="single" w:color="auto" w:sz="4" w:space="0"/>
              <w:right w:val="single" w:color="auto" w:sz="4" w:space="0"/>
            </w:tcBorders>
            <w:vAlign w:val="center"/>
          </w:tcPr>
          <w:p w14:paraId="37A586CE">
            <w:pPr>
              <w:jc w:val="center"/>
              <w:rPr>
                <w:rFonts w:ascii="Aptos" w:hAnsi="Aptos"/>
                <w:sz w:val="24"/>
                <w:szCs w:val="24"/>
              </w:rPr>
            </w:pPr>
            <w:r>
              <w:rPr>
                <w:rFonts w:ascii="Aptos" w:hAnsi="Aptos"/>
                <w:sz w:val="24"/>
                <w:szCs w:val="24"/>
              </w:rPr>
              <w:t>7</w:t>
            </w:r>
          </w:p>
        </w:tc>
      </w:tr>
      <w:tr w14:paraId="27FA65A8">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27C4C274">
            <w:pPr>
              <w:rPr>
                <w:rFonts w:ascii="Aptos" w:hAnsi="Aptos"/>
                <w:sz w:val="24"/>
                <w:szCs w:val="24"/>
              </w:rPr>
            </w:pPr>
            <w:r>
              <w:rPr>
                <w:rFonts w:ascii="Aptos" w:hAnsi="Aptos"/>
                <w:b/>
                <w:bCs/>
                <w:sz w:val="24"/>
                <w:szCs w:val="24"/>
              </w:rPr>
              <w:t>Chapter 4: Implementation</w:t>
            </w:r>
          </w:p>
        </w:tc>
        <w:tc>
          <w:tcPr>
            <w:tcW w:w="1797" w:type="dxa"/>
            <w:tcBorders>
              <w:top w:val="single" w:color="auto" w:sz="4" w:space="0"/>
              <w:left w:val="single" w:color="auto" w:sz="4" w:space="0"/>
              <w:bottom w:val="single" w:color="auto" w:sz="4" w:space="0"/>
              <w:right w:val="single" w:color="auto" w:sz="4" w:space="0"/>
            </w:tcBorders>
            <w:vAlign w:val="center"/>
          </w:tcPr>
          <w:p w14:paraId="426496CF">
            <w:pPr>
              <w:jc w:val="center"/>
              <w:rPr>
                <w:rFonts w:ascii="Aptos" w:hAnsi="Aptos"/>
                <w:sz w:val="24"/>
                <w:szCs w:val="24"/>
              </w:rPr>
            </w:pPr>
            <w:r>
              <w:rPr>
                <w:rFonts w:ascii="Aptos" w:hAnsi="Aptos"/>
                <w:sz w:val="24"/>
                <w:szCs w:val="24"/>
              </w:rPr>
              <w:t>13</w:t>
            </w:r>
          </w:p>
        </w:tc>
      </w:tr>
      <w:tr w14:paraId="15A2029A">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2C889818">
            <w:pPr>
              <w:rPr>
                <w:rFonts w:ascii="Aptos" w:hAnsi="Aptos"/>
                <w:sz w:val="24"/>
                <w:szCs w:val="24"/>
              </w:rPr>
            </w:pPr>
            <w:r>
              <w:rPr>
                <w:rFonts w:ascii="Aptos" w:hAnsi="Aptos"/>
                <w:b/>
                <w:bCs/>
                <w:sz w:val="24"/>
                <w:szCs w:val="24"/>
              </w:rPr>
              <w:t>Chapter 5: Testing and Results</w:t>
            </w:r>
          </w:p>
        </w:tc>
        <w:tc>
          <w:tcPr>
            <w:tcW w:w="1797" w:type="dxa"/>
            <w:tcBorders>
              <w:top w:val="single" w:color="auto" w:sz="4" w:space="0"/>
              <w:left w:val="single" w:color="auto" w:sz="4" w:space="0"/>
              <w:bottom w:val="single" w:color="auto" w:sz="4" w:space="0"/>
              <w:right w:val="single" w:color="auto" w:sz="4" w:space="0"/>
            </w:tcBorders>
            <w:vAlign w:val="center"/>
          </w:tcPr>
          <w:p w14:paraId="0F3F9774">
            <w:pPr>
              <w:jc w:val="center"/>
              <w:rPr>
                <w:rFonts w:ascii="Aptos" w:hAnsi="Aptos"/>
                <w:sz w:val="24"/>
                <w:szCs w:val="24"/>
              </w:rPr>
            </w:pPr>
            <w:r>
              <w:rPr>
                <w:rFonts w:ascii="Aptos" w:hAnsi="Aptos"/>
                <w:sz w:val="24"/>
                <w:szCs w:val="24"/>
              </w:rPr>
              <w:t>20</w:t>
            </w:r>
          </w:p>
        </w:tc>
      </w:tr>
      <w:tr w14:paraId="7871B580">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56796043">
            <w:pPr>
              <w:rPr>
                <w:rFonts w:ascii="Aptos" w:hAnsi="Aptos"/>
                <w:sz w:val="24"/>
                <w:szCs w:val="24"/>
              </w:rPr>
            </w:pPr>
            <w:r>
              <w:rPr>
                <w:rFonts w:ascii="Aptos" w:hAnsi="Aptos"/>
                <w:b/>
                <w:bCs/>
                <w:sz w:val="24"/>
                <w:szCs w:val="24"/>
              </w:rPr>
              <w:t>Chapter 6: Conclusion &amp; Future Scope</w:t>
            </w:r>
          </w:p>
        </w:tc>
        <w:tc>
          <w:tcPr>
            <w:tcW w:w="1797" w:type="dxa"/>
            <w:tcBorders>
              <w:top w:val="single" w:color="auto" w:sz="4" w:space="0"/>
              <w:left w:val="single" w:color="auto" w:sz="4" w:space="0"/>
              <w:bottom w:val="single" w:color="auto" w:sz="4" w:space="0"/>
              <w:right w:val="single" w:color="auto" w:sz="4" w:space="0"/>
            </w:tcBorders>
            <w:vAlign w:val="center"/>
          </w:tcPr>
          <w:p w14:paraId="096EBDBD">
            <w:pPr>
              <w:jc w:val="center"/>
              <w:rPr>
                <w:rFonts w:ascii="Aptos" w:hAnsi="Aptos"/>
                <w:sz w:val="24"/>
                <w:szCs w:val="24"/>
              </w:rPr>
            </w:pPr>
            <w:r>
              <w:rPr>
                <w:rFonts w:ascii="Aptos" w:hAnsi="Aptos"/>
                <w:sz w:val="24"/>
                <w:szCs w:val="24"/>
              </w:rPr>
              <w:t>22</w:t>
            </w:r>
          </w:p>
        </w:tc>
      </w:tr>
      <w:tr w14:paraId="5C693219">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316A05A6">
            <w:pPr>
              <w:rPr>
                <w:rFonts w:ascii="Aptos" w:hAnsi="Aptos"/>
                <w:sz w:val="24"/>
                <w:szCs w:val="24"/>
              </w:rPr>
            </w:pPr>
            <w:r>
              <w:rPr>
                <w:rFonts w:ascii="Aptos" w:hAnsi="Aptos"/>
                <w:b/>
                <w:bCs/>
                <w:sz w:val="24"/>
                <w:szCs w:val="24"/>
              </w:rPr>
              <w:t>References</w:t>
            </w:r>
          </w:p>
        </w:tc>
        <w:tc>
          <w:tcPr>
            <w:tcW w:w="1797" w:type="dxa"/>
            <w:tcBorders>
              <w:top w:val="single" w:color="auto" w:sz="4" w:space="0"/>
              <w:left w:val="single" w:color="auto" w:sz="4" w:space="0"/>
              <w:bottom w:val="single" w:color="auto" w:sz="4" w:space="0"/>
              <w:right w:val="single" w:color="auto" w:sz="4" w:space="0"/>
            </w:tcBorders>
            <w:vAlign w:val="center"/>
          </w:tcPr>
          <w:p w14:paraId="4B677E68">
            <w:pPr>
              <w:jc w:val="center"/>
              <w:rPr>
                <w:rFonts w:ascii="Aptos" w:hAnsi="Aptos"/>
                <w:sz w:val="24"/>
                <w:szCs w:val="24"/>
              </w:rPr>
            </w:pPr>
            <w:r>
              <w:rPr>
                <w:rFonts w:ascii="Aptos" w:hAnsi="Aptos"/>
                <w:sz w:val="24"/>
                <w:szCs w:val="24"/>
              </w:rPr>
              <w:t>24</w:t>
            </w:r>
          </w:p>
        </w:tc>
      </w:tr>
      <w:tr w14:paraId="6129C62D">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4AB3CC83">
            <w:pPr>
              <w:rPr>
                <w:rFonts w:ascii="Aptos" w:hAnsi="Aptos"/>
                <w:sz w:val="24"/>
                <w:szCs w:val="24"/>
              </w:rPr>
            </w:pPr>
            <w:r>
              <w:rPr>
                <w:rFonts w:ascii="Aptos" w:hAnsi="Aptos"/>
                <w:b/>
                <w:bCs/>
                <w:sz w:val="24"/>
                <w:szCs w:val="24"/>
              </w:rPr>
              <w:t>Appendix</w:t>
            </w:r>
          </w:p>
        </w:tc>
        <w:tc>
          <w:tcPr>
            <w:tcW w:w="1797" w:type="dxa"/>
            <w:tcBorders>
              <w:top w:val="single" w:color="auto" w:sz="4" w:space="0"/>
              <w:left w:val="single" w:color="auto" w:sz="4" w:space="0"/>
              <w:bottom w:val="single" w:color="auto" w:sz="4" w:space="0"/>
              <w:right w:val="single" w:color="auto" w:sz="4" w:space="0"/>
            </w:tcBorders>
            <w:vAlign w:val="center"/>
          </w:tcPr>
          <w:p w14:paraId="6EB998DA">
            <w:pPr>
              <w:jc w:val="center"/>
              <w:rPr>
                <w:rFonts w:ascii="Aptos" w:hAnsi="Aptos"/>
                <w:sz w:val="24"/>
                <w:szCs w:val="24"/>
              </w:rPr>
            </w:pPr>
            <w:r>
              <w:rPr>
                <w:rFonts w:ascii="Aptos" w:hAnsi="Aptos"/>
                <w:sz w:val="24"/>
                <w:szCs w:val="24"/>
              </w:rPr>
              <w:t>25</w:t>
            </w:r>
          </w:p>
        </w:tc>
      </w:tr>
      <w:tr w14:paraId="12BC9768">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1AA4843E">
            <w:pPr>
              <w:rPr>
                <w:rFonts w:ascii="Aptos" w:hAnsi="Aptos"/>
                <w:sz w:val="24"/>
                <w:szCs w:val="24"/>
              </w:rPr>
            </w:pPr>
            <w:r>
              <w:rPr>
                <w:rFonts w:ascii="Aptos" w:hAnsi="Aptos"/>
                <w:sz w:val="24"/>
                <w:szCs w:val="24"/>
              </w:rPr>
              <w:t>Appendix A: Source Code</w:t>
            </w:r>
          </w:p>
        </w:tc>
        <w:tc>
          <w:tcPr>
            <w:tcW w:w="1797" w:type="dxa"/>
            <w:tcBorders>
              <w:top w:val="single" w:color="auto" w:sz="4" w:space="0"/>
              <w:left w:val="single" w:color="auto" w:sz="4" w:space="0"/>
              <w:bottom w:val="single" w:color="auto" w:sz="4" w:space="0"/>
              <w:right w:val="single" w:color="auto" w:sz="4" w:space="0"/>
            </w:tcBorders>
            <w:vAlign w:val="center"/>
          </w:tcPr>
          <w:p w14:paraId="3471F479">
            <w:pPr>
              <w:jc w:val="center"/>
              <w:rPr>
                <w:rFonts w:ascii="Aptos" w:hAnsi="Aptos"/>
                <w:sz w:val="24"/>
                <w:szCs w:val="24"/>
              </w:rPr>
            </w:pPr>
            <w:r>
              <w:rPr>
                <w:rFonts w:ascii="Aptos" w:hAnsi="Aptos"/>
                <w:sz w:val="24"/>
                <w:szCs w:val="24"/>
              </w:rPr>
              <w:t>25</w:t>
            </w:r>
          </w:p>
        </w:tc>
      </w:tr>
      <w:tr w14:paraId="6474A3DF">
        <w:tblPrEx>
          <w:tblCellMar>
            <w:top w:w="15" w:type="dxa"/>
            <w:left w:w="15" w:type="dxa"/>
            <w:bottom w:w="15" w:type="dxa"/>
            <w:right w:w="15" w:type="dxa"/>
          </w:tblCellMar>
        </w:tblPrEx>
        <w:trPr>
          <w:tblCellSpacing w:w="15" w:type="dxa"/>
        </w:trPr>
        <w:tc>
          <w:tcPr>
            <w:tcW w:w="8318" w:type="dxa"/>
            <w:tcBorders>
              <w:top w:val="single" w:color="auto" w:sz="4" w:space="0"/>
              <w:left w:val="single" w:color="auto" w:sz="4" w:space="0"/>
              <w:bottom w:val="single" w:color="auto" w:sz="4" w:space="0"/>
              <w:right w:val="single" w:color="auto" w:sz="4" w:space="0"/>
            </w:tcBorders>
            <w:vAlign w:val="center"/>
          </w:tcPr>
          <w:p w14:paraId="68093543">
            <w:pPr>
              <w:rPr>
                <w:rFonts w:ascii="Aptos" w:hAnsi="Aptos"/>
                <w:sz w:val="24"/>
                <w:szCs w:val="24"/>
              </w:rPr>
            </w:pPr>
            <w:r>
              <w:rPr>
                <w:rFonts w:ascii="Aptos" w:hAnsi="Aptos"/>
                <w:sz w:val="24"/>
                <w:szCs w:val="24"/>
              </w:rPr>
              <w:t>Appendix B: Weekly Progress</w:t>
            </w:r>
          </w:p>
        </w:tc>
        <w:tc>
          <w:tcPr>
            <w:tcW w:w="1797" w:type="dxa"/>
            <w:tcBorders>
              <w:top w:val="single" w:color="auto" w:sz="4" w:space="0"/>
              <w:left w:val="single" w:color="auto" w:sz="4" w:space="0"/>
              <w:bottom w:val="single" w:color="auto" w:sz="4" w:space="0"/>
              <w:right w:val="single" w:color="auto" w:sz="4" w:space="0"/>
            </w:tcBorders>
            <w:vAlign w:val="center"/>
          </w:tcPr>
          <w:p w14:paraId="444D4C4B">
            <w:pPr>
              <w:jc w:val="center"/>
              <w:rPr>
                <w:rFonts w:ascii="Aptos" w:hAnsi="Aptos"/>
                <w:sz w:val="24"/>
                <w:szCs w:val="24"/>
              </w:rPr>
            </w:pPr>
            <w:r>
              <w:rPr>
                <w:rFonts w:ascii="Aptos" w:hAnsi="Aptos"/>
                <w:sz w:val="24"/>
                <w:szCs w:val="24"/>
              </w:rPr>
              <w:t>37</w:t>
            </w:r>
          </w:p>
        </w:tc>
      </w:tr>
    </w:tbl>
    <w:p w14:paraId="70D9AFCC">
      <w:pPr>
        <w:jc w:val="both"/>
        <w:rPr>
          <w:rFonts w:ascii="Aptos" w:hAnsi="Aptos"/>
          <w:b/>
          <w:bCs/>
        </w:rPr>
      </w:pPr>
    </w:p>
    <w:p w14:paraId="226997EC">
      <w:pPr>
        <w:jc w:val="center"/>
        <w:rPr>
          <w:rFonts w:ascii="Aptos" w:hAnsi="Aptos"/>
          <w:b/>
          <w:bCs/>
          <w:sz w:val="28"/>
          <w:szCs w:val="28"/>
        </w:rPr>
      </w:pPr>
    </w:p>
    <w:p w14:paraId="2019F80E">
      <w:pPr>
        <w:jc w:val="center"/>
        <w:rPr>
          <w:rFonts w:ascii="Aptos" w:hAnsi="Aptos"/>
          <w:b/>
          <w:bCs/>
          <w:sz w:val="28"/>
          <w:szCs w:val="28"/>
        </w:rPr>
      </w:pPr>
    </w:p>
    <w:p w14:paraId="755089A2">
      <w:pPr>
        <w:jc w:val="center"/>
        <w:rPr>
          <w:rFonts w:ascii="Aptos" w:hAnsi="Aptos"/>
          <w:b/>
          <w:bCs/>
          <w:sz w:val="28"/>
          <w:szCs w:val="28"/>
        </w:rPr>
      </w:pPr>
    </w:p>
    <w:p w14:paraId="7DFC51DD">
      <w:pPr>
        <w:jc w:val="center"/>
        <w:rPr>
          <w:rFonts w:ascii="Aptos" w:hAnsi="Aptos"/>
          <w:b/>
          <w:bCs/>
          <w:sz w:val="28"/>
          <w:szCs w:val="28"/>
        </w:rPr>
      </w:pPr>
      <w:r>
        <w:rPr>
          <w:rFonts w:ascii="Aptos" w:hAnsi="Aptos"/>
          <w:b/>
          <w:bCs/>
          <w:sz w:val="28"/>
          <w:szCs w:val="28"/>
        </w:rPr>
        <w:t>LIST OF FIGURES</w:t>
      </w:r>
    </w:p>
    <w:tbl>
      <w:tblPr>
        <w:tblStyle w:val="12"/>
        <w:tblW w:w="0" w:type="auto"/>
        <w:tblCellSpacing w:w="15" w:type="dxa"/>
        <w:tblInd w:w="1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93"/>
        <w:gridCol w:w="5953"/>
        <w:gridCol w:w="1560"/>
      </w:tblGrid>
      <w:tr w14:paraId="17EB4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648" w:type="dxa"/>
            <w:vAlign w:val="center"/>
          </w:tcPr>
          <w:p w14:paraId="53DD95D4">
            <w:pPr>
              <w:rPr>
                <w:rFonts w:ascii="Aptos" w:hAnsi="Aptos"/>
                <w:b/>
                <w:bCs/>
                <w:sz w:val="24"/>
                <w:szCs w:val="24"/>
              </w:rPr>
            </w:pPr>
            <w:r>
              <w:rPr>
                <w:rFonts w:ascii="Aptos" w:hAnsi="Aptos"/>
                <w:b/>
                <w:bCs/>
                <w:sz w:val="24"/>
                <w:szCs w:val="24"/>
              </w:rPr>
              <w:t>Figure No.</w:t>
            </w:r>
          </w:p>
        </w:tc>
        <w:tc>
          <w:tcPr>
            <w:tcW w:w="5923" w:type="dxa"/>
            <w:vAlign w:val="center"/>
          </w:tcPr>
          <w:p w14:paraId="76C9BA4F">
            <w:pPr>
              <w:rPr>
                <w:rFonts w:ascii="Aptos" w:hAnsi="Aptos"/>
                <w:b/>
                <w:bCs/>
                <w:sz w:val="24"/>
                <w:szCs w:val="24"/>
              </w:rPr>
            </w:pPr>
            <w:r>
              <w:rPr>
                <w:rFonts w:ascii="Aptos" w:hAnsi="Aptos"/>
                <w:b/>
                <w:bCs/>
                <w:sz w:val="24"/>
                <w:szCs w:val="24"/>
              </w:rPr>
              <w:t>Description</w:t>
            </w:r>
          </w:p>
        </w:tc>
        <w:tc>
          <w:tcPr>
            <w:tcW w:w="1515" w:type="dxa"/>
            <w:vAlign w:val="center"/>
          </w:tcPr>
          <w:p w14:paraId="33FD4FCD">
            <w:pPr>
              <w:jc w:val="center"/>
              <w:rPr>
                <w:rFonts w:ascii="Aptos" w:hAnsi="Aptos"/>
                <w:b/>
                <w:bCs/>
                <w:sz w:val="24"/>
                <w:szCs w:val="24"/>
              </w:rPr>
            </w:pPr>
            <w:r>
              <w:rPr>
                <w:rFonts w:ascii="Aptos" w:hAnsi="Aptos"/>
                <w:b/>
                <w:bCs/>
                <w:sz w:val="24"/>
                <w:szCs w:val="24"/>
              </w:rPr>
              <w:t>Page No.</w:t>
            </w:r>
          </w:p>
        </w:tc>
      </w:tr>
      <w:tr w14:paraId="4E30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3772E3E0">
            <w:pPr>
              <w:rPr>
                <w:rFonts w:ascii="Aptos" w:hAnsi="Aptos"/>
                <w:sz w:val="24"/>
                <w:szCs w:val="24"/>
              </w:rPr>
            </w:pPr>
            <w:r>
              <w:rPr>
                <w:rFonts w:ascii="Aptos" w:hAnsi="Aptos"/>
                <w:sz w:val="24"/>
                <w:szCs w:val="24"/>
              </w:rPr>
              <w:t>Figure 3.1</w:t>
            </w:r>
          </w:p>
        </w:tc>
        <w:tc>
          <w:tcPr>
            <w:tcW w:w="5923" w:type="dxa"/>
            <w:vAlign w:val="center"/>
          </w:tcPr>
          <w:p w14:paraId="4D9CCC2F">
            <w:pPr>
              <w:rPr>
                <w:rFonts w:ascii="Aptos" w:hAnsi="Aptos"/>
                <w:sz w:val="24"/>
                <w:szCs w:val="24"/>
              </w:rPr>
            </w:pPr>
            <w:r>
              <w:rPr>
                <w:rFonts w:ascii="Aptos" w:hAnsi="Aptos"/>
                <w:sz w:val="24"/>
                <w:szCs w:val="24"/>
              </w:rPr>
              <w:t>System Architecture Diagram</w:t>
            </w:r>
          </w:p>
        </w:tc>
        <w:tc>
          <w:tcPr>
            <w:tcW w:w="1515" w:type="dxa"/>
            <w:vAlign w:val="center"/>
          </w:tcPr>
          <w:p w14:paraId="13520FAD">
            <w:pPr>
              <w:jc w:val="center"/>
              <w:rPr>
                <w:rFonts w:ascii="Aptos" w:hAnsi="Aptos"/>
                <w:sz w:val="24"/>
                <w:szCs w:val="24"/>
              </w:rPr>
            </w:pPr>
            <w:r>
              <w:rPr>
                <w:rFonts w:ascii="Aptos" w:hAnsi="Aptos"/>
                <w:sz w:val="24"/>
                <w:szCs w:val="24"/>
              </w:rPr>
              <w:t>8</w:t>
            </w:r>
          </w:p>
        </w:tc>
      </w:tr>
      <w:tr w14:paraId="38B02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28A98310">
            <w:pPr>
              <w:rPr>
                <w:rFonts w:ascii="Aptos" w:hAnsi="Aptos"/>
                <w:sz w:val="24"/>
                <w:szCs w:val="24"/>
              </w:rPr>
            </w:pPr>
            <w:r>
              <w:rPr>
                <w:rFonts w:ascii="Aptos" w:hAnsi="Aptos"/>
                <w:sz w:val="24"/>
                <w:szCs w:val="24"/>
              </w:rPr>
              <w:t>Figure 3.2</w:t>
            </w:r>
          </w:p>
        </w:tc>
        <w:tc>
          <w:tcPr>
            <w:tcW w:w="5923" w:type="dxa"/>
            <w:vAlign w:val="center"/>
          </w:tcPr>
          <w:p w14:paraId="0A15C81E">
            <w:pPr>
              <w:rPr>
                <w:rFonts w:ascii="Aptos" w:hAnsi="Aptos"/>
                <w:sz w:val="24"/>
                <w:szCs w:val="24"/>
              </w:rPr>
            </w:pPr>
            <w:r>
              <w:rPr>
                <w:rFonts w:ascii="Aptos" w:hAnsi="Aptos"/>
                <w:sz w:val="24"/>
                <w:szCs w:val="24"/>
              </w:rPr>
              <w:t>Main Flowchart</w:t>
            </w:r>
          </w:p>
        </w:tc>
        <w:tc>
          <w:tcPr>
            <w:tcW w:w="1515" w:type="dxa"/>
            <w:vAlign w:val="center"/>
          </w:tcPr>
          <w:p w14:paraId="00AAEF6F">
            <w:pPr>
              <w:jc w:val="center"/>
              <w:rPr>
                <w:rFonts w:ascii="Aptos" w:hAnsi="Aptos"/>
                <w:sz w:val="24"/>
                <w:szCs w:val="24"/>
              </w:rPr>
            </w:pPr>
            <w:r>
              <w:rPr>
                <w:rFonts w:ascii="Aptos" w:hAnsi="Aptos"/>
                <w:sz w:val="24"/>
                <w:szCs w:val="24"/>
              </w:rPr>
              <w:t>9</w:t>
            </w:r>
          </w:p>
        </w:tc>
      </w:tr>
      <w:tr w14:paraId="6F9F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143615EC">
            <w:pPr>
              <w:rPr>
                <w:rFonts w:ascii="Aptos" w:hAnsi="Aptos"/>
                <w:sz w:val="24"/>
                <w:szCs w:val="24"/>
              </w:rPr>
            </w:pPr>
            <w:r>
              <w:rPr>
                <w:rFonts w:ascii="Aptos" w:hAnsi="Aptos"/>
                <w:sz w:val="24"/>
                <w:szCs w:val="24"/>
              </w:rPr>
              <w:t>Figure 4.1</w:t>
            </w:r>
          </w:p>
        </w:tc>
        <w:tc>
          <w:tcPr>
            <w:tcW w:w="5923" w:type="dxa"/>
            <w:vAlign w:val="center"/>
          </w:tcPr>
          <w:p w14:paraId="79F3A804">
            <w:pPr>
              <w:rPr>
                <w:rFonts w:ascii="Aptos" w:hAnsi="Aptos"/>
                <w:sz w:val="24"/>
                <w:szCs w:val="24"/>
              </w:rPr>
            </w:pPr>
            <w:r>
              <w:rPr>
                <w:rFonts w:ascii="Aptos" w:hAnsi="Aptos"/>
                <w:sz w:val="24"/>
                <w:szCs w:val="24"/>
              </w:rPr>
              <w:t>Main Menu Screenshot</w:t>
            </w:r>
          </w:p>
        </w:tc>
        <w:tc>
          <w:tcPr>
            <w:tcW w:w="1515" w:type="dxa"/>
            <w:vAlign w:val="center"/>
          </w:tcPr>
          <w:p w14:paraId="1381A4E1">
            <w:pPr>
              <w:jc w:val="center"/>
              <w:rPr>
                <w:rFonts w:ascii="Aptos" w:hAnsi="Aptos"/>
                <w:sz w:val="24"/>
                <w:szCs w:val="24"/>
              </w:rPr>
            </w:pPr>
            <w:r>
              <w:rPr>
                <w:rFonts w:ascii="Aptos" w:hAnsi="Aptos"/>
                <w:sz w:val="24"/>
                <w:szCs w:val="24"/>
              </w:rPr>
              <w:t>17</w:t>
            </w:r>
          </w:p>
        </w:tc>
      </w:tr>
      <w:tr w14:paraId="3A41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45270AD2">
            <w:pPr>
              <w:rPr>
                <w:rFonts w:ascii="Aptos" w:hAnsi="Aptos"/>
                <w:sz w:val="24"/>
                <w:szCs w:val="24"/>
              </w:rPr>
            </w:pPr>
            <w:r>
              <w:rPr>
                <w:rFonts w:ascii="Aptos" w:hAnsi="Aptos"/>
                <w:sz w:val="24"/>
                <w:szCs w:val="24"/>
              </w:rPr>
              <w:t>Figure 4.2</w:t>
            </w:r>
          </w:p>
        </w:tc>
        <w:tc>
          <w:tcPr>
            <w:tcW w:w="5923" w:type="dxa"/>
            <w:vAlign w:val="center"/>
          </w:tcPr>
          <w:p w14:paraId="05D6F089">
            <w:pPr>
              <w:rPr>
                <w:rFonts w:ascii="Aptos" w:hAnsi="Aptos"/>
                <w:sz w:val="24"/>
                <w:szCs w:val="24"/>
              </w:rPr>
            </w:pPr>
            <w:r>
              <w:rPr>
                <w:rFonts w:ascii="Aptos" w:hAnsi="Aptos"/>
                <w:sz w:val="24"/>
                <w:szCs w:val="24"/>
              </w:rPr>
              <w:t>Admin Panel Screenshot</w:t>
            </w:r>
          </w:p>
        </w:tc>
        <w:tc>
          <w:tcPr>
            <w:tcW w:w="1515" w:type="dxa"/>
            <w:vAlign w:val="center"/>
          </w:tcPr>
          <w:p w14:paraId="21D66DDF">
            <w:pPr>
              <w:jc w:val="center"/>
              <w:rPr>
                <w:rFonts w:ascii="Aptos" w:hAnsi="Aptos"/>
                <w:sz w:val="24"/>
                <w:szCs w:val="24"/>
              </w:rPr>
            </w:pPr>
            <w:r>
              <w:rPr>
                <w:rFonts w:ascii="Aptos" w:hAnsi="Aptos"/>
                <w:sz w:val="24"/>
                <w:szCs w:val="24"/>
              </w:rPr>
              <w:t>18</w:t>
            </w:r>
          </w:p>
        </w:tc>
      </w:tr>
      <w:tr w14:paraId="716CA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06FDBE84">
            <w:pPr>
              <w:rPr>
                <w:rFonts w:ascii="Aptos" w:hAnsi="Aptos"/>
                <w:sz w:val="24"/>
                <w:szCs w:val="24"/>
              </w:rPr>
            </w:pPr>
            <w:r>
              <w:rPr>
                <w:rFonts w:ascii="Aptos" w:hAnsi="Aptos"/>
                <w:sz w:val="24"/>
                <w:szCs w:val="24"/>
              </w:rPr>
              <w:t>Figure 4.3</w:t>
            </w:r>
          </w:p>
        </w:tc>
        <w:tc>
          <w:tcPr>
            <w:tcW w:w="5923" w:type="dxa"/>
            <w:vAlign w:val="center"/>
          </w:tcPr>
          <w:p w14:paraId="4F8282ED">
            <w:pPr>
              <w:rPr>
                <w:rFonts w:ascii="Aptos" w:hAnsi="Aptos"/>
                <w:sz w:val="24"/>
                <w:szCs w:val="24"/>
              </w:rPr>
            </w:pPr>
            <w:r>
              <w:rPr>
                <w:rFonts w:ascii="Aptos" w:hAnsi="Aptos"/>
                <w:sz w:val="24"/>
                <w:szCs w:val="24"/>
              </w:rPr>
              <w:t>Student Panel Screenshot</w:t>
            </w:r>
          </w:p>
        </w:tc>
        <w:tc>
          <w:tcPr>
            <w:tcW w:w="1515" w:type="dxa"/>
            <w:vAlign w:val="center"/>
          </w:tcPr>
          <w:p w14:paraId="5CE5A80B">
            <w:pPr>
              <w:jc w:val="center"/>
              <w:rPr>
                <w:rFonts w:ascii="Aptos" w:hAnsi="Aptos"/>
                <w:sz w:val="24"/>
                <w:szCs w:val="24"/>
              </w:rPr>
            </w:pPr>
            <w:r>
              <w:rPr>
                <w:rFonts w:ascii="Aptos" w:hAnsi="Aptos"/>
                <w:sz w:val="24"/>
                <w:szCs w:val="24"/>
              </w:rPr>
              <w:t>18</w:t>
            </w:r>
          </w:p>
        </w:tc>
      </w:tr>
      <w:tr w14:paraId="7C82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7077F6CD">
            <w:pPr>
              <w:rPr>
                <w:rFonts w:ascii="Aptos" w:hAnsi="Aptos"/>
                <w:sz w:val="24"/>
                <w:szCs w:val="24"/>
              </w:rPr>
            </w:pPr>
            <w:r>
              <w:rPr>
                <w:rFonts w:ascii="Aptos" w:hAnsi="Aptos"/>
                <w:sz w:val="24"/>
                <w:szCs w:val="24"/>
              </w:rPr>
              <w:t>Figure 5.1</w:t>
            </w:r>
          </w:p>
        </w:tc>
        <w:tc>
          <w:tcPr>
            <w:tcW w:w="5923" w:type="dxa"/>
            <w:vAlign w:val="center"/>
          </w:tcPr>
          <w:p w14:paraId="45440EE2">
            <w:pPr>
              <w:rPr>
                <w:rFonts w:ascii="Aptos" w:hAnsi="Aptos"/>
                <w:sz w:val="24"/>
                <w:szCs w:val="24"/>
              </w:rPr>
            </w:pPr>
            <w:r>
              <w:rPr>
                <w:rFonts w:ascii="Aptos" w:hAnsi="Aptos"/>
                <w:sz w:val="24"/>
                <w:szCs w:val="24"/>
              </w:rPr>
              <w:t>Sample Output - Add Book</w:t>
            </w:r>
          </w:p>
        </w:tc>
        <w:tc>
          <w:tcPr>
            <w:tcW w:w="1515" w:type="dxa"/>
            <w:vAlign w:val="center"/>
          </w:tcPr>
          <w:p w14:paraId="5EFBCA0B">
            <w:pPr>
              <w:jc w:val="center"/>
              <w:rPr>
                <w:rFonts w:ascii="Aptos" w:hAnsi="Aptos"/>
                <w:sz w:val="24"/>
                <w:szCs w:val="24"/>
              </w:rPr>
            </w:pPr>
            <w:r>
              <w:rPr>
                <w:rFonts w:ascii="Aptos" w:hAnsi="Aptos"/>
                <w:sz w:val="24"/>
                <w:szCs w:val="24"/>
              </w:rPr>
              <w:t>21</w:t>
            </w:r>
          </w:p>
        </w:tc>
      </w:tr>
      <w:tr w14:paraId="1C05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4615A9C8">
            <w:pPr>
              <w:rPr>
                <w:rFonts w:ascii="Aptos" w:hAnsi="Aptos"/>
                <w:sz w:val="24"/>
                <w:szCs w:val="24"/>
              </w:rPr>
            </w:pPr>
            <w:r>
              <w:rPr>
                <w:rFonts w:ascii="Aptos" w:hAnsi="Aptos"/>
                <w:sz w:val="24"/>
                <w:szCs w:val="24"/>
              </w:rPr>
              <w:t>Figure 5.2</w:t>
            </w:r>
          </w:p>
        </w:tc>
        <w:tc>
          <w:tcPr>
            <w:tcW w:w="5923" w:type="dxa"/>
            <w:vAlign w:val="center"/>
          </w:tcPr>
          <w:p w14:paraId="481F3ED7">
            <w:pPr>
              <w:rPr>
                <w:rFonts w:ascii="Aptos" w:hAnsi="Aptos"/>
                <w:sz w:val="24"/>
                <w:szCs w:val="24"/>
              </w:rPr>
            </w:pPr>
            <w:r>
              <w:rPr>
                <w:rFonts w:ascii="Aptos" w:hAnsi="Aptos"/>
                <w:sz w:val="24"/>
                <w:szCs w:val="24"/>
              </w:rPr>
              <w:t>Sample Output - Issue Book</w:t>
            </w:r>
          </w:p>
        </w:tc>
        <w:tc>
          <w:tcPr>
            <w:tcW w:w="1515" w:type="dxa"/>
            <w:vAlign w:val="center"/>
          </w:tcPr>
          <w:p w14:paraId="71BA8822">
            <w:pPr>
              <w:jc w:val="center"/>
              <w:rPr>
                <w:rFonts w:ascii="Aptos" w:hAnsi="Aptos"/>
                <w:sz w:val="24"/>
                <w:szCs w:val="24"/>
              </w:rPr>
            </w:pPr>
            <w:r>
              <w:rPr>
                <w:rFonts w:ascii="Aptos" w:hAnsi="Aptos"/>
                <w:sz w:val="24"/>
                <w:szCs w:val="24"/>
              </w:rPr>
              <w:t>21</w:t>
            </w:r>
          </w:p>
        </w:tc>
      </w:tr>
      <w:tr w14:paraId="3F6C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6D0C8789">
            <w:pPr>
              <w:rPr>
                <w:rFonts w:ascii="Aptos" w:hAnsi="Aptos"/>
                <w:sz w:val="24"/>
                <w:szCs w:val="24"/>
              </w:rPr>
            </w:pPr>
          </w:p>
        </w:tc>
        <w:tc>
          <w:tcPr>
            <w:tcW w:w="5923" w:type="dxa"/>
            <w:vAlign w:val="center"/>
          </w:tcPr>
          <w:p w14:paraId="14B87335">
            <w:pPr>
              <w:rPr>
                <w:rFonts w:ascii="Aptos" w:hAnsi="Aptos"/>
                <w:sz w:val="24"/>
                <w:szCs w:val="24"/>
              </w:rPr>
            </w:pPr>
          </w:p>
        </w:tc>
        <w:tc>
          <w:tcPr>
            <w:tcW w:w="1515" w:type="dxa"/>
            <w:vAlign w:val="center"/>
          </w:tcPr>
          <w:p w14:paraId="0328630B">
            <w:pPr>
              <w:rPr>
                <w:rFonts w:ascii="Aptos" w:hAnsi="Aptos"/>
                <w:sz w:val="24"/>
                <w:szCs w:val="24"/>
              </w:rPr>
            </w:pPr>
          </w:p>
        </w:tc>
      </w:tr>
      <w:tr w14:paraId="66E9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1D19B06A">
            <w:pPr>
              <w:rPr>
                <w:rFonts w:ascii="Aptos" w:hAnsi="Aptos"/>
                <w:sz w:val="24"/>
                <w:szCs w:val="24"/>
              </w:rPr>
            </w:pPr>
          </w:p>
        </w:tc>
        <w:tc>
          <w:tcPr>
            <w:tcW w:w="5923" w:type="dxa"/>
            <w:vAlign w:val="center"/>
          </w:tcPr>
          <w:p w14:paraId="7D9199D6">
            <w:pPr>
              <w:rPr>
                <w:rFonts w:ascii="Aptos" w:hAnsi="Aptos"/>
                <w:sz w:val="24"/>
                <w:szCs w:val="24"/>
              </w:rPr>
            </w:pPr>
          </w:p>
        </w:tc>
        <w:tc>
          <w:tcPr>
            <w:tcW w:w="1515" w:type="dxa"/>
            <w:vAlign w:val="center"/>
          </w:tcPr>
          <w:p w14:paraId="55C7A3F2">
            <w:pPr>
              <w:rPr>
                <w:rFonts w:ascii="Aptos" w:hAnsi="Aptos"/>
                <w:sz w:val="24"/>
                <w:szCs w:val="24"/>
              </w:rPr>
            </w:pPr>
          </w:p>
        </w:tc>
      </w:tr>
      <w:tr w14:paraId="186B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06ED9E29">
            <w:pPr>
              <w:rPr>
                <w:rFonts w:ascii="Aptos" w:hAnsi="Aptos"/>
                <w:sz w:val="24"/>
                <w:szCs w:val="24"/>
              </w:rPr>
            </w:pPr>
          </w:p>
        </w:tc>
        <w:tc>
          <w:tcPr>
            <w:tcW w:w="5923" w:type="dxa"/>
            <w:vAlign w:val="center"/>
          </w:tcPr>
          <w:p w14:paraId="64D932AE">
            <w:pPr>
              <w:rPr>
                <w:rFonts w:ascii="Aptos" w:hAnsi="Aptos"/>
                <w:sz w:val="24"/>
                <w:szCs w:val="24"/>
              </w:rPr>
            </w:pPr>
          </w:p>
        </w:tc>
        <w:tc>
          <w:tcPr>
            <w:tcW w:w="1515" w:type="dxa"/>
            <w:vAlign w:val="center"/>
          </w:tcPr>
          <w:p w14:paraId="7B7A285B">
            <w:pPr>
              <w:rPr>
                <w:rFonts w:ascii="Aptos" w:hAnsi="Aptos"/>
                <w:sz w:val="24"/>
                <w:szCs w:val="24"/>
              </w:rPr>
            </w:pPr>
          </w:p>
        </w:tc>
      </w:tr>
      <w:tr w14:paraId="26B3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25B987A2">
            <w:pPr>
              <w:rPr>
                <w:rFonts w:ascii="Aptos" w:hAnsi="Aptos"/>
                <w:sz w:val="24"/>
                <w:szCs w:val="24"/>
              </w:rPr>
            </w:pPr>
          </w:p>
        </w:tc>
        <w:tc>
          <w:tcPr>
            <w:tcW w:w="5923" w:type="dxa"/>
            <w:vAlign w:val="center"/>
          </w:tcPr>
          <w:p w14:paraId="59951390">
            <w:pPr>
              <w:rPr>
                <w:rFonts w:ascii="Aptos" w:hAnsi="Aptos"/>
                <w:sz w:val="24"/>
                <w:szCs w:val="24"/>
              </w:rPr>
            </w:pPr>
          </w:p>
        </w:tc>
        <w:tc>
          <w:tcPr>
            <w:tcW w:w="1515" w:type="dxa"/>
            <w:vAlign w:val="center"/>
          </w:tcPr>
          <w:p w14:paraId="471C609E">
            <w:pPr>
              <w:rPr>
                <w:rFonts w:ascii="Aptos" w:hAnsi="Aptos"/>
                <w:sz w:val="24"/>
                <w:szCs w:val="24"/>
              </w:rPr>
            </w:pPr>
          </w:p>
        </w:tc>
      </w:tr>
      <w:tr w14:paraId="600F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0DBF6ACD">
            <w:pPr>
              <w:rPr>
                <w:rFonts w:ascii="Aptos" w:hAnsi="Aptos"/>
                <w:sz w:val="24"/>
                <w:szCs w:val="24"/>
              </w:rPr>
            </w:pPr>
          </w:p>
        </w:tc>
        <w:tc>
          <w:tcPr>
            <w:tcW w:w="5923" w:type="dxa"/>
            <w:vAlign w:val="center"/>
          </w:tcPr>
          <w:p w14:paraId="0370E0C4">
            <w:pPr>
              <w:rPr>
                <w:rFonts w:ascii="Aptos" w:hAnsi="Aptos"/>
                <w:sz w:val="24"/>
                <w:szCs w:val="24"/>
              </w:rPr>
            </w:pPr>
          </w:p>
        </w:tc>
        <w:tc>
          <w:tcPr>
            <w:tcW w:w="1515" w:type="dxa"/>
            <w:vAlign w:val="center"/>
          </w:tcPr>
          <w:p w14:paraId="1C6B6BB7">
            <w:pPr>
              <w:rPr>
                <w:rFonts w:ascii="Aptos" w:hAnsi="Aptos"/>
                <w:sz w:val="24"/>
                <w:szCs w:val="24"/>
              </w:rPr>
            </w:pPr>
          </w:p>
        </w:tc>
      </w:tr>
      <w:tr w14:paraId="0D1F3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48" w:type="dxa"/>
            <w:vAlign w:val="center"/>
          </w:tcPr>
          <w:p w14:paraId="682A99CA">
            <w:pPr>
              <w:rPr>
                <w:rFonts w:ascii="Aptos" w:hAnsi="Aptos"/>
                <w:sz w:val="24"/>
                <w:szCs w:val="24"/>
              </w:rPr>
            </w:pPr>
          </w:p>
        </w:tc>
        <w:tc>
          <w:tcPr>
            <w:tcW w:w="5923" w:type="dxa"/>
            <w:vAlign w:val="center"/>
          </w:tcPr>
          <w:p w14:paraId="455ACCE0">
            <w:pPr>
              <w:rPr>
                <w:rFonts w:ascii="Aptos" w:hAnsi="Aptos"/>
                <w:sz w:val="24"/>
                <w:szCs w:val="24"/>
              </w:rPr>
            </w:pPr>
          </w:p>
        </w:tc>
        <w:tc>
          <w:tcPr>
            <w:tcW w:w="1515" w:type="dxa"/>
            <w:vAlign w:val="center"/>
          </w:tcPr>
          <w:p w14:paraId="477275D5">
            <w:pPr>
              <w:rPr>
                <w:rFonts w:ascii="Aptos" w:hAnsi="Aptos"/>
                <w:sz w:val="24"/>
                <w:szCs w:val="24"/>
              </w:rPr>
            </w:pPr>
          </w:p>
        </w:tc>
      </w:tr>
    </w:tbl>
    <w:p w14:paraId="46FF229F">
      <w:pPr>
        <w:rPr>
          <w:rFonts w:ascii="Aptos" w:hAnsi="Aptos"/>
          <w:b/>
          <w:bCs/>
        </w:rPr>
      </w:pPr>
    </w:p>
    <w:p w14:paraId="24C1CD3A">
      <w:pPr>
        <w:rPr>
          <w:rFonts w:ascii="Aptos" w:hAnsi="Aptos"/>
          <w:b/>
          <w:bCs/>
        </w:rPr>
      </w:pPr>
    </w:p>
    <w:p w14:paraId="4F974F32">
      <w:pPr>
        <w:rPr>
          <w:rFonts w:ascii="Aptos" w:hAnsi="Aptos"/>
          <w:b/>
          <w:bCs/>
        </w:rPr>
      </w:pPr>
    </w:p>
    <w:p w14:paraId="71133E2B">
      <w:pPr>
        <w:jc w:val="center"/>
        <w:rPr>
          <w:rFonts w:ascii="Aptos" w:hAnsi="Aptos"/>
          <w:b/>
          <w:bCs/>
          <w:sz w:val="28"/>
          <w:szCs w:val="28"/>
        </w:rPr>
      </w:pPr>
    </w:p>
    <w:p w14:paraId="32122BED">
      <w:pPr>
        <w:jc w:val="center"/>
        <w:rPr>
          <w:rFonts w:ascii="Aptos" w:hAnsi="Aptos"/>
          <w:b/>
          <w:bCs/>
          <w:sz w:val="28"/>
          <w:szCs w:val="28"/>
        </w:rPr>
      </w:pPr>
    </w:p>
    <w:p w14:paraId="58215E38">
      <w:pPr>
        <w:jc w:val="center"/>
        <w:rPr>
          <w:rFonts w:ascii="Aptos" w:hAnsi="Aptos"/>
          <w:b/>
          <w:bCs/>
          <w:sz w:val="28"/>
          <w:szCs w:val="28"/>
        </w:rPr>
      </w:pPr>
    </w:p>
    <w:p w14:paraId="317E3778">
      <w:pPr>
        <w:jc w:val="center"/>
        <w:rPr>
          <w:rFonts w:ascii="Aptos" w:hAnsi="Aptos"/>
          <w:b/>
          <w:bCs/>
          <w:sz w:val="28"/>
          <w:szCs w:val="28"/>
        </w:rPr>
      </w:pPr>
    </w:p>
    <w:p w14:paraId="2BC1A04D">
      <w:pPr>
        <w:jc w:val="center"/>
        <w:rPr>
          <w:rFonts w:ascii="Aptos" w:hAnsi="Aptos"/>
          <w:b/>
          <w:bCs/>
          <w:sz w:val="28"/>
          <w:szCs w:val="28"/>
        </w:rPr>
      </w:pPr>
      <w:r>
        <w:rPr>
          <w:rFonts w:ascii="Aptos" w:hAnsi="Aptos"/>
          <w:b/>
          <w:bCs/>
          <w:sz w:val="28"/>
          <w:szCs w:val="28"/>
        </w:rPr>
        <w:t>LIST OF TABLES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90"/>
        <w:gridCol w:w="5954"/>
        <w:gridCol w:w="1559"/>
      </w:tblGrid>
      <w:tr w14:paraId="6C3D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845" w:type="dxa"/>
            <w:vAlign w:val="center"/>
          </w:tcPr>
          <w:p w14:paraId="3E2F82FD">
            <w:pPr>
              <w:rPr>
                <w:rFonts w:ascii="Aptos" w:hAnsi="Aptos"/>
                <w:b/>
                <w:bCs/>
                <w:sz w:val="24"/>
                <w:szCs w:val="24"/>
              </w:rPr>
            </w:pPr>
            <w:r>
              <w:rPr>
                <w:rFonts w:ascii="Aptos" w:hAnsi="Aptos"/>
                <w:b/>
                <w:bCs/>
                <w:sz w:val="24"/>
                <w:szCs w:val="24"/>
              </w:rPr>
              <w:t>Table No.</w:t>
            </w:r>
          </w:p>
        </w:tc>
        <w:tc>
          <w:tcPr>
            <w:tcW w:w="5924" w:type="dxa"/>
            <w:vAlign w:val="center"/>
          </w:tcPr>
          <w:p w14:paraId="3FC0F5A8">
            <w:pPr>
              <w:rPr>
                <w:rFonts w:ascii="Aptos" w:hAnsi="Aptos"/>
                <w:b/>
                <w:bCs/>
                <w:sz w:val="24"/>
                <w:szCs w:val="24"/>
              </w:rPr>
            </w:pPr>
            <w:r>
              <w:rPr>
                <w:rFonts w:ascii="Aptos" w:hAnsi="Aptos"/>
                <w:b/>
                <w:bCs/>
                <w:sz w:val="24"/>
                <w:szCs w:val="24"/>
              </w:rPr>
              <w:t>Description</w:t>
            </w:r>
          </w:p>
        </w:tc>
        <w:tc>
          <w:tcPr>
            <w:tcW w:w="1514" w:type="dxa"/>
            <w:vAlign w:val="center"/>
          </w:tcPr>
          <w:p w14:paraId="689D0E63">
            <w:pPr>
              <w:jc w:val="center"/>
              <w:rPr>
                <w:rFonts w:ascii="Aptos" w:hAnsi="Aptos"/>
                <w:b/>
                <w:bCs/>
                <w:sz w:val="24"/>
                <w:szCs w:val="24"/>
              </w:rPr>
            </w:pPr>
            <w:r>
              <w:rPr>
                <w:rFonts w:ascii="Aptos" w:hAnsi="Aptos"/>
                <w:b/>
                <w:bCs/>
                <w:sz w:val="24"/>
                <w:szCs w:val="24"/>
              </w:rPr>
              <w:t>Page No.</w:t>
            </w:r>
          </w:p>
        </w:tc>
      </w:tr>
      <w:tr w14:paraId="1BD6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45" w:type="dxa"/>
            <w:vAlign w:val="center"/>
          </w:tcPr>
          <w:p w14:paraId="1C3E5A74">
            <w:pPr>
              <w:rPr>
                <w:rFonts w:ascii="Aptos" w:hAnsi="Aptos"/>
                <w:sz w:val="24"/>
                <w:szCs w:val="24"/>
              </w:rPr>
            </w:pPr>
            <w:r>
              <w:rPr>
                <w:rFonts w:ascii="Aptos" w:hAnsi="Aptos"/>
                <w:sz w:val="24"/>
                <w:szCs w:val="24"/>
              </w:rPr>
              <w:t>Table 2.1</w:t>
            </w:r>
          </w:p>
        </w:tc>
        <w:tc>
          <w:tcPr>
            <w:tcW w:w="5924" w:type="dxa"/>
            <w:vAlign w:val="center"/>
          </w:tcPr>
          <w:p w14:paraId="1F20DC99">
            <w:pPr>
              <w:rPr>
                <w:rFonts w:ascii="Aptos" w:hAnsi="Aptos"/>
                <w:sz w:val="24"/>
                <w:szCs w:val="24"/>
              </w:rPr>
            </w:pPr>
            <w:r>
              <w:rPr>
                <w:rFonts w:ascii="Aptos" w:hAnsi="Aptos"/>
                <w:sz w:val="24"/>
                <w:szCs w:val="24"/>
              </w:rPr>
              <w:t>Project Timeline</w:t>
            </w:r>
          </w:p>
        </w:tc>
        <w:tc>
          <w:tcPr>
            <w:tcW w:w="1514" w:type="dxa"/>
            <w:vAlign w:val="center"/>
          </w:tcPr>
          <w:p w14:paraId="4ABBA5DC">
            <w:pPr>
              <w:jc w:val="center"/>
              <w:rPr>
                <w:rFonts w:ascii="Aptos" w:hAnsi="Aptos"/>
                <w:sz w:val="24"/>
                <w:szCs w:val="24"/>
              </w:rPr>
            </w:pPr>
            <w:r>
              <w:rPr>
                <w:rFonts w:ascii="Aptos" w:hAnsi="Aptos"/>
                <w:sz w:val="24"/>
                <w:szCs w:val="24"/>
              </w:rPr>
              <w:t>5</w:t>
            </w:r>
          </w:p>
        </w:tc>
      </w:tr>
      <w:tr w14:paraId="13FF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45" w:type="dxa"/>
            <w:vAlign w:val="center"/>
          </w:tcPr>
          <w:p w14:paraId="18764A77">
            <w:pPr>
              <w:rPr>
                <w:rFonts w:ascii="Aptos" w:hAnsi="Aptos"/>
                <w:sz w:val="24"/>
                <w:szCs w:val="24"/>
              </w:rPr>
            </w:pPr>
            <w:r>
              <w:rPr>
                <w:rFonts w:ascii="Aptos" w:hAnsi="Aptos"/>
                <w:sz w:val="24"/>
                <w:szCs w:val="24"/>
              </w:rPr>
              <w:t>Table 3.1</w:t>
            </w:r>
          </w:p>
        </w:tc>
        <w:tc>
          <w:tcPr>
            <w:tcW w:w="5924" w:type="dxa"/>
            <w:vAlign w:val="center"/>
          </w:tcPr>
          <w:p w14:paraId="0D136803">
            <w:pPr>
              <w:rPr>
                <w:rFonts w:ascii="Aptos" w:hAnsi="Aptos"/>
                <w:sz w:val="24"/>
                <w:szCs w:val="24"/>
              </w:rPr>
            </w:pPr>
            <w:r>
              <w:rPr>
                <w:rFonts w:ascii="Aptos" w:hAnsi="Aptos"/>
                <w:sz w:val="24"/>
                <w:szCs w:val="24"/>
              </w:rPr>
              <w:t>Functional Requirements</w:t>
            </w:r>
          </w:p>
        </w:tc>
        <w:tc>
          <w:tcPr>
            <w:tcW w:w="1514" w:type="dxa"/>
            <w:vAlign w:val="center"/>
          </w:tcPr>
          <w:p w14:paraId="3C89F815">
            <w:pPr>
              <w:jc w:val="center"/>
              <w:rPr>
                <w:rFonts w:ascii="Aptos" w:hAnsi="Aptos"/>
                <w:sz w:val="24"/>
                <w:szCs w:val="24"/>
              </w:rPr>
            </w:pPr>
            <w:r>
              <w:rPr>
                <w:rFonts w:ascii="Aptos" w:hAnsi="Aptos"/>
                <w:sz w:val="24"/>
                <w:szCs w:val="24"/>
              </w:rPr>
              <w:t>7</w:t>
            </w:r>
          </w:p>
        </w:tc>
      </w:tr>
      <w:tr w14:paraId="1689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45" w:type="dxa"/>
            <w:vAlign w:val="center"/>
          </w:tcPr>
          <w:p w14:paraId="3B5F71D6">
            <w:pPr>
              <w:rPr>
                <w:rFonts w:ascii="Aptos" w:hAnsi="Aptos"/>
                <w:sz w:val="24"/>
                <w:szCs w:val="24"/>
              </w:rPr>
            </w:pPr>
            <w:r>
              <w:rPr>
                <w:rFonts w:ascii="Aptos" w:hAnsi="Aptos"/>
                <w:sz w:val="24"/>
                <w:szCs w:val="24"/>
              </w:rPr>
              <w:t>Table 3.2</w:t>
            </w:r>
          </w:p>
        </w:tc>
        <w:tc>
          <w:tcPr>
            <w:tcW w:w="5924" w:type="dxa"/>
            <w:vAlign w:val="center"/>
          </w:tcPr>
          <w:p w14:paraId="579EF62F">
            <w:pPr>
              <w:rPr>
                <w:rFonts w:ascii="Aptos" w:hAnsi="Aptos"/>
                <w:sz w:val="24"/>
                <w:szCs w:val="24"/>
              </w:rPr>
            </w:pPr>
            <w:r>
              <w:rPr>
                <w:rFonts w:ascii="Aptos" w:hAnsi="Aptos"/>
                <w:sz w:val="24"/>
                <w:szCs w:val="24"/>
              </w:rPr>
              <w:t>Data Structure Definitions</w:t>
            </w:r>
          </w:p>
        </w:tc>
        <w:tc>
          <w:tcPr>
            <w:tcW w:w="1514" w:type="dxa"/>
            <w:vAlign w:val="center"/>
          </w:tcPr>
          <w:p w14:paraId="085741F1">
            <w:pPr>
              <w:jc w:val="center"/>
              <w:rPr>
                <w:rFonts w:ascii="Aptos" w:hAnsi="Aptos"/>
                <w:sz w:val="24"/>
                <w:szCs w:val="24"/>
              </w:rPr>
            </w:pPr>
            <w:r>
              <w:rPr>
                <w:rFonts w:ascii="Aptos" w:hAnsi="Aptos"/>
                <w:sz w:val="24"/>
                <w:szCs w:val="24"/>
              </w:rPr>
              <w:t>10</w:t>
            </w:r>
          </w:p>
        </w:tc>
      </w:tr>
      <w:tr w14:paraId="63235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45" w:type="dxa"/>
            <w:vAlign w:val="center"/>
          </w:tcPr>
          <w:p w14:paraId="33C17806">
            <w:pPr>
              <w:rPr>
                <w:rFonts w:ascii="Aptos" w:hAnsi="Aptos"/>
                <w:sz w:val="24"/>
                <w:szCs w:val="24"/>
              </w:rPr>
            </w:pPr>
            <w:r>
              <w:rPr>
                <w:rFonts w:ascii="Aptos" w:hAnsi="Aptos"/>
                <w:sz w:val="24"/>
                <w:szCs w:val="24"/>
              </w:rPr>
              <w:t>Table 5.1</w:t>
            </w:r>
          </w:p>
        </w:tc>
        <w:tc>
          <w:tcPr>
            <w:tcW w:w="5924" w:type="dxa"/>
            <w:vAlign w:val="center"/>
          </w:tcPr>
          <w:p w14:paraId="20264789">
            <w:pPr>
              <w:rPr>
                <w:rFonts w:ascii="Aptos" w:hAnsi="Aptos"/>
                <w:sz w:val="24"/>
                <w:szCs w:val="24"/>
              </w:rPr>
            </w:pPr>
            <w:r>
              <w:rPr>
                <w:rFonts w:ascii="Aptos" w:hAnsi="Aptos"/>
                <w:sz w:val="24"/>
                <w:szCs w:val="24"/>
              </w:rPr>
              <w:t>Test Cases</w:t>
            </w:r>
          </w:p>
        </w:tc>
        <w:tc>
          <w:tcPr>
            <w:tcW w:w="1514" w:type="dxa"/>
            <w:vAlign w:val="center"/>
          </w:tcPr>
          <w:p w14:paraId="779325F0">
            <w:pPr>
              <w:jc w:val="center"/>
              <w:rPr>
                <w:rFonts w:ascii="Aptos" w:hAnsi="Aptos"/>
                <w:sz w:val="24"/>
                <w:szCs w:val="24"/>
              </w:rPr>
            </w:pPr>
            <w:r>
              <w:rPr>
                <w:rFonts w:ascii="Aptos" w:hAnsi="Aptos"/>
                <w:sz w:val="24"/>
                <w:szCs w:val="24"/>
              </w:rPr>
              <w:t>20</w:t>
            </w:r>
          </w:p>
        </w:tc>
      </w:tr>
      <w:tr w14:paraId="6B25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45" w:type="dxa"/>
            <w:vAlign w:val="center"/>
          </w:tcPr>
          <w:p w14:paraId="5E3AEF2A">
            <w:pPr>
              <w:rPr>
                <w:rFonts w:ascii="Aptos" w:hAnsi="Aptos"/>
                <w:sz w:val="24"/>
                <w:szCs w:val="24"/>
              </w:rPr>
            </w:pPr>
            <w:r>
              <w:rPr>
                <w:rFonts w:ascii="Aptos" w:hAnsi="Aptos"/>
                <w:sz w:val="24"/>
                <w:szCs w:val="24"/>
              </w:rPr>
              <w:t>Table 5.2</w:t>
            </w:r>
          </w:p>
        </w:tc>
        <w:tc>
          <w:tcPr>
            <w:tcW w:w="5924" w:type="dxa"/>
            <w:vAlign w:val="center"/>
          </w:tcPr>
          <w:p w14:paraId="15F5F879">
            <w:pPr>
              <w:rPr>
                <w:rFonts w:ascii="Aptos" w:hAnsi="Aptos"/>
                <w:sz w:val="24"/>
                <w:szCs w:val="24"/>
              </w:rPr>
            </w:pPr>
            <w:r>
              <w:rPr>
                <w:rFonts w:ascii="Aptos" w:hAnsi="Aptos"/>
                <w:sz w:val="24"/>
                <w:szCs w:val="24"/>
              </w:rPr>
              <w:t>Performance Metrics</w:t>
            </w:r>
          </w:p>
        </w:tc>
        <w:tc>
          <w:tcPr>
            <w:tcW w:w="1514" w:type="dxa"/>
            <w:vAlign w:val="center"/>
          </w:tcPr>
          <w:p w14:paraId="184A081C">
            <w:pPr>
              <w:jc w:val="center"/>
              <w:rPr>
                <w:rFonts w:ascii="Aptos" w:hAnsi="Aptos"/>
                <w:sz w:val="24"/>
                <w:szCs w:val="24"/>
              </w:rPr>
            </w:pPr>
            <w:r>
              <w:rPr>
                <w:rFonts w:ascii="Aptos" w:hAnsi="Aptos"/>
                <w:sz w:val="24"/>
                <w:szCs w:val="24"/>
              </w:rPr>
              <w:t>22</w:t>
            </w:r>
          </w:p>
        </w:tc>
      </w:tr>
      <w:tr w14:paraId="34B5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45" w:type="dxa"/>
            <w:vAlign w:val="center"/>
          </w:tcPr>
          <w:p w14:paraId="0BA818C9">
            <w:pPr>
              <w:rPr>
                <w:rFonts w:ascii="Aptos" w:hAnsi="Aptos"/>
                <w:sz w:val="24"/>
                <w:szCs w:val="24"/>
              </w:rPr>
            </w:pPr>
          </w:p>
        </w:tc>
        <w:tc>
          <w:tcPr>
            <w:tcW w:w="5924" w:type="dxa"/>
            <w:vAlign w:val="center"/>
          </w:tcPr>
          <w:p w14:paraId="4ACB7DFB">
            <w:pPr>
              <w:rPr>
                <w:rFonts w:ascii="Aptos" w:hAnsi="Aptos"/>
                <w:sz w:val="24"/>
                <w:szCs w:val="24"/>
              </w:rPr>
            </w:pPr>
          </w:p>
        </w:tc>
        <w:tc>
          <w:tcPr>
            <w:tcW w:w="1514" w:type="dxa"/>
            <w:vAlign w:val="center"/>
          </w:tcPr>
          <w:p w14:paraId="7BACF167">
            <w:pPr>
              <w:rPr>
                <w:rFonts w:ascii="Aptos" w:hAnsi="Aptos"/>
                <w:sz w:val="24"/>
                <w:szCs w:val="24"/>
              </w:rPr>
            </w:pPr>
          </w:p>
        </w:tc>
      </w:tr>
      <w:tr w14:paraId="39387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45" w:type="dxa"/>
            <w:vAlign w:val="center"/>
          </w:tcPr>
          <w:p w14:paraId="3E450542">
            <w:pPr>
              <w:rPr>
                <w:rFonts w:ascii="Aptos" w:hAnsi="Aptos"/>
                <w:sz w:val="24"/>
                <w:szCs w:val="24"/>
              </w:rPr>
            </w:pPr>
          </w:p>
        </w:tc>
        <w:tc>
          <w:tcPr>
            <w:tcW w:w="5924" w:type="dxa"/>
            <w:vAlign w:val="center"/>
          </w:tcPr>
          <w:p w14:paraId="78E79B66">
            <w:pPr>
              <w:rPr>
                <w:rFonts w:ascii="Aptos" w:hAnsi="Aptos"/>
                <w:sz w:val="24"/>
                <w:szCs w:val="24"/>
              </w:rPr>
            </w:pPr>
          </w:p>
        </w:tc>
        <w:tc>
          <w:tcPr>
            <w:tcW w:w="1514" w:type="dxa"/>
            <w:vAlign w:val="center"/>
          </w:tcPr>
          <w:p w14:paraId="6841A3DE">
            <w:pPr>
              <w:rPr>
                <w:rFonts w:ascii="Aptos" w:hAnsi="Aptos"/>
                <w:sz w:val="24"/>
                <w:szCs w:val="24"/>
              </w:rPr>
            </w:pPr>
          </w:p>
        </w:tc>
      </w:tr>
      <w:tr w14:paraId="1B13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45" w:type="dxa"/>
            <w:vAlign w:val="center"/>
          </w:tcPr>
          <w:p w14:paraId="2FEE9358">
            <w:pPr>
              <w:rPr>
                <w:rFonts w:ascii="Aptos" w:hAnsi="Aptos"/>
                <w:sz w:val="24"/>
                <w:szCs w:val="24"/>
              </w:rPr>
            </w:pPr>
          </w:p>
        </w:tc>
        <w:tc>
          <w:tcPr>
            <w:tcW w:w="5924" w:type="dxa"/>
            <w:vAlign w:val="center"/>
          </w:tcPr>
          <w:p w14:paraId="6E976471">
            <w:pPr>
              <w:rPr>
                <w:rFonts w:ascii="Aptos" w:hAnsi="Aptos"/>
                <w:sz w:val="24"/>
                <w:szCs w:val="24"/>
              </w:rPr>
            </w:pPr>
          </w:p>
        </w:tc>
        <w:tc>
          <w:tcPr>
            <w:tcW w:w="1514" w:type="dxa"/>
            <w:vAlign w:val="center"/>
          </w:tcPr>
          <w:p w14:paraId="40F53C36">
            <w:pPr>
              <w:rPr>
                <w:rFonts w:ascii="Aptos" w:hAnsi="Aptos"/>
                <w:sz w:val="24"/>
                <w:szCs w:val="24"/>
              </w:rPr>
            </w:pPr>
          </w:p>
        </w:tc>
      </w:tr>
      <w:tr w14:paraId="52953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45" w:type="dxa"/>
            <w:vAlign w:val="center"/>
          </w:tcPr>
          <w:p w14:paraId="46113A58">
            <w:pPr>
              <w:rPr>
                <w:rFonts w:ascii="Aptos" w:hAnsi="Aptos"/>
                <w:sz w:val="24"/>
                <w:szCs w:val="24"/>
              </w:rPr>
            </w:pPr>
          </w:p>
        </w:tc>
        <w:tc>
          <w:tcPr>
            <w:tcW w:w="5924" w:type="dxa"/>
            <w:vAlign w:val="center"/>
          </w:tcPr>
          <w:p w14:paraId="1DF81DFC">
            <w:pPr>
              <w:rPr>
                <w:rFonts w:ascii="Aptos" w:hAnsi="Aptos"/>
                <w:sz w:val="24"/>
                <w:szCs w:val="24"/>
              </w:rPr>
            </w:pPr>
          </w:p>
        </w:tc>
        <w:tc>
          <w:tcPr>
            <w:tcW w:w="1514" w:type="dxa"/>
            <w:vAlign w:val="center"/>
          </w:tcPr>
          <w:p w14:paraId="52A3021F">
            <w:pPr>
              <w:rPr>
                <w:rFonts w:ascii="Aptos" w:hAnsi="Aptos"/>
                <w:sz w:val="24"/>
                <w:szCs w:val="24"/>
              </w:rPr>
            </w:pPr>
          </w:p>
        </w:tc>
      </w:tr>
    </w:tbl>
    <w:p w14:paraId="044C1180">
      <w:pPr>
        <w:rPr>
          <w:rFonts w:ascii="Aptos" w:hAnsi="Aptos"/>
          <w:sz w:val="24"/>
          <w:szCs w:val="24"/>
        </w:rPr>
      </w:pPr>
    </w:p>
    <w:p w14:paraId="3402AAD1">
      <w:pPr>
        <w:rPr>
          <w:rFonts w:ascii="Aptos" w:hAnsi="Aptos"/>
          <w:sz w:val="24"/>
          <w:szCs w:val="24"/>
        </w:rPr>
      </w:pPr>
    </w:p>
    <w:p w14:paraId="287414F1">
      <w:pPr>
        <w:rPr>
          <w:rFonts w:ascii="Aptos" w:hAnsi="Aptos"/>
          <w:sz w:val="24"/>
          <w:szCs w:val="24"/>
        </w:rPr>
      </w:pPr>
    </w:p>
    <w:p w14:paraId="2115ACE9">
      <w:pPr>
        <w:rPr>
          <w:rFonts w:ascii="Aptos" w:hAnsi="Aptos"/>
          <w:sz w:val="24"/>
          <w:szCs w:val="24"/>
        </w:rPr>
      </w:pPr>
    </w:p>
    <w:p w14:paraId="5BF9FB9D">
      <w:pPr>
        <w:rPr>
          <w:rFonts w:ascii="Aptos" w:hAnsi="Aptos"/>
          <w:sz w:val="24"/>
          <w:szCs w:val="24"/>
        </w:rPr>
      </w:pPr>
    </w:p>
    <w:p w14:paraId="67CA3B17">
      <w:pPr>
        <w:rPr>
          <w:rFonts w:ascii="Aptos" w:hAnsi="Aptos"/>
          <w:sz w:val="24"/>
          <w:szCs w:val="24"/>
        </w:rPr>
      </w:pPr>
    </w:p>
    <w:p w14:paraId="2CA4D312">
      <w:pPr>
        <w:rPr>
          <w:rFonts w:ascii="Aptos" w:hAnsi="Aptos"/>
          <w:sz w:val="24"/>
          <w:szCs w:val="24"/>
        </w:rPr>
      </w:pPr>
    </w:p>
    <w:p w14:paraId="64337607">
      <w:pPr>
        <w:rPr>
          <w:rFonts w:ascii="Aptos" w:hAnsi="Aptos"/>
          <w:sz w:val="24"/>
          <w:szCs w:val="24"/>
        </w:rPr>
      </w:pPr>
    </w:p>
    <w:p w14:paraId="356CC2C8">
      <w:pPr>
        <w:rPr>
          <w:rFonts w:ascii="Aptos" w:hAnsi="Aptos"/>
          <w:sz w:val="24"/>
          <w:szCs w:val="24"/>
        </w:rPr>
      </w:pPr>
    </w:p>
    <w:p w14:paraId="60B97BB8">
      <w:pPr>
        <w:rPr>
          <w:rFonts w:ascii="Aptos" w:hAnsi="Aptos"/>
          <w:sz w:val="24"/>
          <w:szCs w:val="24"/>
        </w:rPr>
        <w:sectPr>
          <w:footerReference r:id="rId6" w:type="first"/>
          <w:footerReference r:id="rId5" w:type="default"/>
          <w:pgSz w:w="12240" w:h="15840"/>
          <w:pgMar w:top="567" w:right="567" w:bottom="567" w:left="851" w:header="720" w:footer="720" w:gutter="0"/>
          <w:pgNumType w:fmt="lowerRoman" w:start="1" w:chapStyle="1"/>
          <w:cols w:space="720" w:num="1"/>
          <w:titlePg/>
          <w:docGrid w:linePitch="360" w:charSpace="0"/>
        </w:sectPr>
      </w:pPr>
    </w:p>
    <w:p w14:paraId="6F0C1B5A">
      <w:pPr>
        <w:rPr>
          <w:rFonts w:ascii="Aptos" w:hAnsi="Aptos"/>
          <w:sz w:val="24"/>
          <w:szCs w:val="24"/>
        </w:rPr>
      </w:pPr>
    </w:p>
    <w:p w14:paraId="4CF05DEF">
      <w:pPr>
        <w:jc w:val="center"/>
        <w:rPr>
          <w:rFonts w:ascii="Aptos" w:hAnsi="Aptos"/>
          <w:b/>
          <w:bCs/>
          <w:sz w:val="28"/>
          <w:szCs w:val="28"/>
        </w:rPr>
      </w:pPr>
      <w:r>
        <w:rPr>
          <w:rFonts w:ascii="Aptos" w:hAnsi="Aptos"/>
          <w:b/>
          <w:bCs/>
          <w:sz w:val="28"/>
          <w:szCs w:val="28"/>
        </w:rPr>
        <w:t>CHAPTER 1: INTRODUCTION</w:t>
      </w:r>
    </w:p>
    <w:p w14:paraId="3C507550">
      <w:pPr>
        <w:rPr>
          <w:rFonts w:ascii="Aptos" w:hAnsi="Aptos"/>
          <w:b/>
          <w:bCs/>
          <w:sz w:val="24"/>
          <w:szCs w:val="24"/>
        </w:rPr>
      </w:pPr>
      <w:r>
        <w:rPr>
          <w:rFonts w:ascii="Aptos" w:hAnsi="Aptos"/>
          <w:b/>
          <w:bCs/>
          <w:sz w:val="24"/>
          <w:szCs w:val="24"/>
        </w:rPr>
        <w:t>1.1 Introduction</w:t>
      </w:r>
    </w:p>
    <w:p w14:paraId="4038C042">
      <w:pPr>
        <w:rPr>
          <w:rFonts w:ascii="Aptos" w:hAnsi="Aptos"/>
          <w:lang w:val="en-IN"/>
        </w:rPr>
      </w:pPr>
      <w:r>
        <w:rPr>
          <w:rFonts w:ascii="Aptos" w:hAnsi="Aptos"/>
          <w:lang w:val="en-IN"/>
        </w:rPr>
        <w:t xml:space="preserve">In today's computing environment, the demand for </w:t>
      </w:r>
      <w:r>
        <w:rPr>
          <w:rFonts w:ascii="Aptos" w:hAnsi="Aptos"/>
          <w:b/>
          <w:bCs/>
          <w:lang w:val="en-IN"/>
        </w:rPr>
        <w:t>high-speed data access</w:t>
      </w:r>
      <w:r>
        <w:rPr>
          <w:rFonts w:ascii="Aptos" w:hAnsi="Aptos"/>
          <w:lang w:val="en-IN"/>
        </w:rPr>
        <w:t xml:space="preserve"> has increased significantly due to the rapid growth of software applications and digital technologies. Every computer system frequently accesses data from memory, but retrieving information from the main memory repeatedly can reduce system performance. To overcome this limitation, </w:t>
      </w:r>
      <w:r>
        <w:rPr>
          <w:rFonts w:ascii="Aptos" w:hAnsi="Aptos"/>
          <w:b/>
          <w:bCs/>
          <w:lang w:val="en-IN"/>
        </w:rPr>
        <w:t>cache memory</w:t>
      </w:r>
      <w:r>
        <w:rPr>
          <w:rFonts w:ascii="Aptos" w:hAnsi="Aptos"/>
          <w:lang w:val="en-IN"/>
        </w:rPr>
        <w:t xml:space="preserve"> is used as a high-speed storage area that keeps recently or frequently accessed data. An efficient cache improves the execution speed of programs and reduces the overall memory access time.</w:t>
      </w:r>
    </w:p>
    <w:p w14:paraId="5C348874">
      <w:pPr>
        <w:rPr>
          <w:rFonts w:ascii="Aptos" w:hAnsi="Aptos"/>
          <w:lang w:val="en-IN"/>
        </w:rPr>
      </w:pPr>
      <w:r>
        <w:rPr>
          <w:rFonts w:ascii="Aptos" w:hAnsi="Aptos"/>
          <w:lang w:val="en-IN"/>
        </w:rPr>
        <w:t xml:space="preserve">Since the capacity of </w:t>
      </w:r>
      <w:r>
        <w:rPr>
          <w:rFonts w:ascii="Aptos" w:hAnsi="Aptos"/>
          <w:b/>
          <w:bCs/>
          <w:lang w:val="en-IN"/>
        </w:rPr>
        <w:t>cache memory</w:t>
      </w:r>
      <w:r>
        <w:rPr>
          <w:rFonts w:ascii="Aptos" w:hAnsi="Aptos"/>
          <w:lang w:val="en-IN"/>
        </w:rPr>
        <w:t xml:space="preserve"> is limited, it cannot store all the requested data permanently. Therefore, whenever the cache becomes full, the system must decide which existing data should be removed to make space for new data. This decision is made using a </w:t>
      </w:r>
      <w:r>
        <w:rPr>
          <w:rFonts w:ascii="Aptos" w:hAnsi="Aptos"/>
          <w:b/>
          <w:bCs/>
          <w:lang w:val="en-IN"/>
        </w:rPr>
        <w:t>cache replacement policy</w:t>
      </w:r>
      <w:r>
        <w:rPr>
          <w:rFonts w:ascii="Aptos" w:hAnsi="Aptos"/>
          <w:lang w:val="en-IN"/>
        </w:rPr>
        <w:t xml:space="preserve">. Several replacement algorithms have been developed, including </w:t>
      </w:r>
      <w:r>
        <w:rPr>
          <w:rFonts w:ascii="Aptos" w:hAnsi="Aptos"/>
          <w:b/>
          <w:bCs/>
          <w:lang w:val="en-IN"/>
        </w:rPr>
        <w:t>Least Recently Used (LRU)</w:t>
      </w:r>
      <w:r>
        <w:rPr>
          <w:rFonts w:ascii="Aptos" w:hAnsi="Aptos"/>
          <w:lang w:val="en-IN"/>
        </w:rPr>
        <w:t xml:space="preserve">, </w:t>
      </w:r>
      <w:r>
        <w:rPr>
          <w:rFonts w:ascii="Aptos" w:hAnsi="Aptos"/>
          <w:b/>
          <w:bCs/>
          <w:lang w:val="en-IN"/>
        </w:rPr>
        <w:t>First In, First Out (FIFO)</w:t>
      </w:r>
      <w:r>
        <w:rPr>
          <w:rFonts w:ascii="Aptos" w:hAnsi="Aptos"/>
          <w:lang w:val="en-IN"/>
        </w:rPr>
        <w:t xml:space="preserve">, and </w:t>
      </w:r>
      <w:r>
        <w:rPr>
          <w:rFonts w:ascii="Aptos" w:hAnsi="Aptos"/>
          <w:b/>
          <w:bCs/>
          <w:lang w:val="en-IN"/>
        </w:rPr>
        <w:t>Least Frequently Used (LFU)</w:t>
      </w:r>
      <w:r>
        <w:rPr>
          <w:rFonts w:ascii="Aptos" w:hAnsi="Aptos"/>
          <w:lang w:val="en-IN"/>
        </w:rPr>
        <w:t xml:space="preserve">. Among these, the </w:t>
      </w:r>
      <w:r>
        <w:rPr>
          <w:rFonts w:ascii="Aptos" w:hAnsi="Aptos"/>
          <w:b/>
          <w:bCs/>
          <w:lang w:val="en-IN"/>
        </w:rPr>
        <w:t>LRU algorithm</w:t>
      </w:r>
      <w:r>
        <w:rPr>
          <w:rFonts w:ascii="Aptos" w:hAnsi="Aptos"/>
          <w:lang w:val="en-IN"/>
        </w:rPr>
        <w:t xml:space="preserve"> is widely preferred because it removes the data that has remained unused for the longest time, thereby increasing the probability of retaining useful data in the cache.</w:t>
      </w:r>
    </w:p>
    <w:p w14:paraId="6663BA3B">
      <w:pPr>
        <w:rPr>
          <w:rFonts w:ascii="Aptos" w:hAnsi="Aptos"/>
          <w:lang w:val="en-IN"/>
        </w:rPr>
      </w:pPr>
      <w:r>
        <w:rPr>
          <w:rFonts w:ascii="Aptos" w:hAnsi="Aptos"/>
          <w:lang w:val="en-IN"/>
        </w:rPr>
        <w:t xml:space="preserve">The </w:t>
      </w:r>
      <w:r>
        <w:rPr>
          <w:rFonts w:ascii="Aptos" w:hAnsi="Aptos"/>
          <w:b/>
          <w:bCs/>
          <w:lang w:val="en-IN"/>
        </w:rPr>
        <w:t>LRU Cache Simulator</w:t>
      </w:r>
      <w:r>
        <w:rPr>
          <w:rFonts w:ascii="Aptos" w:hAnsi="Aptos"/>
          <w:lang w:val="en-IN"/>
        </w:rPr>
        <w:t xml:space="preserve"> has been developed to demonstrate the practical implementation of the </w:t>
      </w:r>
      <w:r>
        <w:rPr>
          <w:rFonts w:ascii="Aptos" w:hAnsi="Aptos"/>
          <w:b/>
          <w:bCs/>
          <w:lang w:val="en-IN"/>
        </w:rPr>
        <w:t>Least Recently Used</w:t>
      </w:r>
      <w:r>
        <w:rPr>
          <w:rFonts w:ascii="Aptos" w:hAnsi="Aptos"/>
          <w:lang w:val="en-IN"/>
        </w:rPr>
        <w:t xml:space="preserve"> replacement policy. Instead of studying the algorithm only through theory, this simulator enables users to observe how cache contents change after every memory request. The project clearly illustrates the concepts of </w:t>
      </w:r>
      <w:r>
        <w:rPr>
          <w:rFonts w:ascii="Aptos" w:hAnsi="Aptos"/>
          <w:b/>
          <w:bCs/>
          <w:lang w:val="en-IN"/>
        </w:rPr>
        <w:t>cache hit</w:t>
      </w:r>
      <w:r>
        <w:rPr>
          <w:rFonts w:ascii="Aptos" w:hAnsi="Aptos"/>
          <w:lang w:val="en-IN"/>
        </w:rPr>
        <w:t xml:space="preserve">, </w:t>
      </w:r>
      <w:r>
        <w:rPr>
          <w:rFonts w:ascii="Aptos" w:hAnsi="Aptos"/>
          <w:b/>
          <w:bCs/>
          <w:lang w:val="en-IN"/>
        </w:rPr>
        <w:t>cache miss</w:t>
      </w:r>
      <w:r>
        <w:rPr>
          <w:rFonts w:ascii="Aptos" w:hAnsi="Aptos"/>
          <w:lang w:val="en-IN"/>
        </w:rPr>
        <w:t xml:space="preserve">, </w:t>
      </w:r>
      <w:r>
        <w:rPr>
          <w:rFonts w:ascii="Aptos" w:hAnsi="Aptos"/>
          <w:b/>
          <w:bCs/>
          <w:lang w:val="en-IN"/>
        </w:rPr>
        <w:t>data insertion</w:t>
      </w:r>
      <w:r>
        <w:rPr>
          <w:rFonts w:ascii="Aptos" w:hAnsi="Aptos"/>
          <w:lang w:val="en-IN"/>
        </w:rPr>
        <w:t xml:space="preserve">, </w:t>
      </w:r>
      <w:r>
        <w:rPr>
          <w:rFonts w:ascii="Aptos" w:hAnsi="Aptos"/>
          <w:b/>
          <w:bCs/>
          <w:lang w:val="en-IN"/>
        </w:rPr>
        <w:t>data replacement</w:t>
      </w:r>
      <w:r>
        <w:rPr>
          <w:rFonts w:ascii="Aptos" w:hAnsi="Aptos"/>
          <w:lang w:val="en-IN"/>
        </w:rPr>
        <w:t>, and the movement of recently accessed items within the cache. This practical approach makes the algorithm easier to understand and analyse.</w:t>
      </w:r>
    </w:p>
    <w:p w14:paraId="1AEC5F73">
      <w:pPr>
        <w:rPr>
          <w:rFonts w:ascii="Aptos" w:hAnsi="Aptos"/>
          <w:lang w:val="en-IN"/>
        </w:rPr>
      </w:pPr>
      <w:r>
        <w:rPr>
          <w:rFonts w:ascii="Aptos" w:hAnsi="Aptos"/>
          <w:lang w:val="en-IN"/>
        </w:rPr>
        <w:t xml:space="preserve">The simulator is developed using the </w:t>
      </w:r>
      <w:r>
        <w:rPr>
          <w:rFonts w:ascii="Aptos" w:hAnsi="Aptos"/>
          <w:b/>
          <w:bCs/>
          <w:lang w:val="en-IN"/>
        </w:rPr>
        <w:t>C++ programming language</w:t>
      </w:r>
      <w:r>
        <w:rPr>
          <w:rFonts w:ascii="Aptos" w:hAnsi="Aptos"/>
          <w:lang w:val="en-IN"/>
        </w:rPr>
        <w:t xml:space="preserve"> by utilizing </w:t>
      </w:r>
      <w:r>
        <w:rPr>
          <w:rFonts w:ascii="Aptos" w:hAnsi="Aptos"/>
          <w:b/>
          <w:bCs/>
          <w:lang w:val="en-IN"/>
        </w:rPr>
        <w:t>stack</w:t>
      </w:r>
      <w:r>
        <w:rPr>
          <w:rFonts w:ascii="Aptos" w:hAnsi="Aptos"/>
          <w:lang w:val="en-IN"/>
        </w:rPr>
        <w:t xml:space="preserve"> and </w:t>
      </w:r>
      <w:r>
        <w:rPr>
          <w:rFonts w:ascii="Aptos" w:hAnsi="Aptos"/>
          <w:b/>
          <w:bCs/>
          <w:lang w:val="en-IN"/>
        </w:rPr>
        <w:t>vector</w:t>
      </w:r>
      <w:r>
        <w:rPr>
          <w:rFonts w:ascii="Aptos" w:hAnsi="Aptos"/>
          <w:lang w:val="en-IN"/>
        </w:rPr>
        <w:t xml:space="preserve"> data structures. The </w:t>
      </w:r>
      <w:r>
        <w:rPr>
          <w:rFonts w:ascii="Aptos" w:hAnsi="Aptos"/>
          <w:b/>
          <w:bCs/>
          <w:lang w:val="en-IN"/>
        </w:rPr>
        <w:t>vector</w:t>
      </w:r>
      <w:r>
        <w:rPr>
          <w:rFonts w:ascii="Aptos" w:hAnsi="Aptos"/>
          <w:lang w:val="en-IN"/>
        </w:rPr>
        <w:t xml:space="preserve"> is used to store cache elements, while the </w:t>
      </w:r>
      <w:r>
        <w:rPr>
          <w:rFonts w:ascii="Aptos" w:hAnsi="Aptos"/>
          <w:b/>
          <w:bCs/>
          <w:lang w:val="en-IN"/>
        </w:rPr>
        <w:t>stack-based logic</w:t>
      </w:r>
      <w:r>
        <w:rPr>
          <w:rFonts w:ascii="Aptos" w:hAnsi="Aptos"/>
          <w:lang w:val="en-IN"/>
        </w:rPr>
        <w:t xml:space="preserve"> helps maintain the order of recently accessed items. The project focuses on simplicity, correctness, and ease of understanding rather than achieving maximum computational efficiency. It serves as an effective educational model for learning cache management concepts.</w:t>
      </w:r>
    </w:p>
    <w:p w14:paraId="79167579">
      <w:pPr>
        <w:rPr>
          <w:rFonts w:ascii="Aptos" w:hAnsi="Aptos"/>
          <w:lang w:val="en-IN"/>
        </w:rPr>
      </w:pPr>
      <w:r>
        <w:rPr>
          <w:rFonts w:ascii="Aptos" w:hAnsi="Aptos"/>
          <w:lang w:val="en-IN"/>
        </w:rPr>
        <w:t xml:space="preserve">This report presents the complete development of the </w:t>
      </w:r>
      <w:r>
        <w:rPr>
          <w:rFonts w:ascii="Aptos" w:hAnsi="Aptos"/>
          <w:b/>
          <w:bCs/>
          <w:lang w:val="en-IN"/>
        </w:rPr>
        <w:t>LRU Cache Simulator</w:t>
      </w:r>
      <w:r>
        <w:rPr>
          <w:rFonts w:ascii="Aptos" w:hAnsi="Aptos"/>
          <w:lang w:val="en-IN"/>
        </w:rPr>
        <w:t xml:space="preserve">, including its objectives, system design, implementation methodology, testing, results, advantages, limitations, and future enhancements. The project not only demonstrates the practical application of </w:t>
      </w:r>
      <w:r>
        <w:rPr>
          <w:rFonts w:ascii="Aptos" w:hAnsi="Aptos"/>
          <w:b/>
          <w:bCs/>
          <w:lang w:val="en-IN"/>
        </w:rPr>
        <w:t>data structures</w:t>
      </w:r>
      <w:r>
        <w:rPr>
          <w:rFonts w:ascii="Aptos" w:hAnsi="Aptos"/>
          <w:lang w:val="en-IN"/>
        </w:rPr>
        <w:t xml:space="preserve"> and </w:t>
      </w:r>
      <w:r>
        <w:rPr>
          <w:rFonts w:ascii="Aptos" w:hAnsi="Aptos"/>
          <w:b/>
          <w:bCs/>
          <w:lang w:val="en-IN"/>
        </w:rPr>
        <w:t>algorithms</w:t>
      </w:r>
      <w:r>
        <w:rPr>
          <w:rFonts w:ascii="Aptos" w:hAnsi="Aptos"/>
          <w:lang w:val="en-IN"/>
        </w:rPr>
        <w:t xml:space="preserve"> but also provides valuable knowledge about </w:t>
      </w:r>
      <w:r>
        <w:rPr>
          <w:rFonts w:ascii="Aptos" w:hAnsi="Aptos"/>
          <w:b/>
          <w:bCs/>
          <w:lang w:val="en-IN"/>
        </w:rPr>
        <w:t>memory management</w:t>
      </w:r>
      <w:r>
        <w:rPr>
          <w:rFonts w:ascii="Aptos" w:hAnsi="Aptos"/>
          <w:lang w:val="en-IN"/>
        </w:rPr>
        <w:t xml:space="preserve"> techniques used in modern computer systems. It serves as a useful learning tool for students studying </w:t>
      </w:r>
      <w:r>
        <w:rPr>
          <w:rFonts w:ascii="Aptos" w:hAnsi="Aptos"/>
          <w:b/>
          <w:bCs/>
          <w:lang w:val="en-IN"/>
        </w:rPr>
        <w:t>Operating Systems</w:t>
      </w:r>
      <w:r>
        <w:rPr>
          <w:rFonts w:ascii="Aptos" w:hAnsi="Aptos"/>
          <w:lang w:val="en-IN"/>
        </w:rPr>
        <w:t xml:space="preserve">, </w:t>
      </w:r>
      <w:r>
        <w:rPr>
          <w:rFonts w:ascii="Aptos" w:hAnsi="Aptos"/>
          <w:b/>
          <w:bCs/>
          <w:lang w:val="en-IN"/>
        </w:rPr>
        <w:t>Computer Organization</w:t>
      </w:r>
      <w:r>
        <w:rPr>
          <w:rFonts w:ascii="Aptos" w:hAnsi="Aptos"/>
          <w:lang w:val="en-IN"/>
        </w:rPr>
        <w:t xml:space="preserve">, and </w:t>
      </w:r>
      <w:r>
        <w:rPr>
          <w:rFonts w:ascii="Aptos" w:hAnsi="Aptos"/>
          <w:b/>
          <w:bCs/>
          <w:lang w:val="en-IN"/>
        </w:rPr>
        <w:t>Data Structures</w:t>
      </w:r>
      <w:r>
        <w:rPr>
          <w:rFonts w:ascii="Aptos" w:hAnsi="Aptos"/>
          <w:lang w:val="en-IN"/>
        </w:rPr>
        <w:t>.</w:t>
      </w:r>
    </w:p>
    <w:p w14:paraId="14150731">
      <w:pPr>
        <w:rPr>
          <w:rFonts w:ascii="Aptos" w:hAnsi="Aptos"/>
          <w:b/>
          <w:bCs/>
          <w:sz w:val="24"/>
          <w:szCs w:val="24"/>
        </w:rPr>
      </w:pPr>
      <w:r>
        <w:rPr>
          <w:rFonts w:ascii="Aptos" w:hAnsi="Aptos"/>
          <w:b/>
          <w:bCs/>
          <w:sz w:val="24"/>
          <w:szCs w:val="24"/>
        </w:rPr>
        <w:t>1.2 Problem Statement</w:t>
      </w:r>
    </w:p>
    <w:p w14:paraId="3BE6C750">
      <w:pPr>
        <w:rPr>
          <w:rFonts w:ascii="Aptos" w:hAnsi="Aptos"/>
          <w:lang w:val="en-IN"/>
        </w:rPr>
      </w:pPr>
      <w:r>
        <w:rPr>
          <w:rFonts w:ascii="Aptos" w:hAnsi="Aptos"/>
          <w:lang w:val="en-IN"/>
        </w:rPr>
        <w:t xml:space="preserve">Modern computer systems require </w:t>
      </w:r>
      <w:r>
        <w:rPr>
          <w:rFonts w:ascii="Aptos" w:hAnsi="Aptos"/>
          <w:b/>
          <w:bCs/>
          <w:lang w:val="en-IN"/>
        </w:rPr>
        <w:t>fast and efficient memory access</w:t>
      </w:r>
      <w:r>
        <w:rPr>
          <w:rFonts w:ascii="Aptos" w:hAnsi="Aptos"/>
          <w:lang w:val="en-IN"/>
        </w:rPr>
        <w:t xml:space="preserve"> to improve performance. Since </w:t>
      </w:r>
      <w:r>
        <w:rPr>
          <w:rFonts w:ascii="Aptos" w:hAnsi="Aptos"/>
          <w:b/>
          <w:bCs/>
          <w:lang w:val="en-IN"/>
        </w:rPr>
        <w:t>cache memory</w:t>
      </w:r>
      <w:r>
        <w:rPr>
          <w:rFonts w:ascii="Aptos" w:hAnsi="Aptos"/>
          <w:lang w:val="en-IN"/>
        </w:rPr>
        <w:t xml:space="preserve"> has limited capacity, an efficient </w:t>
      </w:r>
      <w:r>
        <w:rPr>
          <w:rFonts w:ascii="Aptos" w:hAnsi="Aptos"/>
          <w:b/>
          <w:bCs/>
          <w:lang w:val="en-IN"/>
        </w:rPr>
        <w:t>cache replacement policy</w:t>
      </w:r>
      <w:r>
        <w:rPr>
          <w:rFonts w:ascii="Aptos" w:hAnsi="Aptos"/>
          <w:lang w:val="en-IN"/>
        </w:rPr>
        <w:t xml:space="preserve"> is needed to manage stored data. However, several challenges exist in implementing and understanding cache management. The key problems identified are:</w:t>
      </w:r>
    </w:p>
    <w:p w14:paraId="1F79201B">
      <w:pPr>
        <w:numPr>
          <w:ilvl w:val="0"/>
          <w:numId w:val="7"/>
        </w:numPr>
        <w:rPr>
          <w:rFonts w:ascii="Aptos" w:hAnsi="Aptos"/>
          <w:lang w:val="en-IN"/>
        </w:rPr>
      </w:pPr>
      <w:r>
        <w:rPr>
          <w:rFonts w:ascii="Aptos" w:hAnsi="Aptos"/>
          <w:b/>
          <w:bCs/>
          <w:lang w:val="en-IN"/>
        </w:rPr>
        <w:t>Limited Cache Capacity:</w:t>
      </w:r>
      <w:r>
        <w:rPr>
          <w:rFonts w:ascii="Aptos" w:hAnsi="Aptos"/>
          <w:lang w:val="en-IN"/>
        </w:rPr>
        <w:t xml:space="preserve"> Cache memory cannot store all requested data, requiring an effective replacement policy when it becomes full.</w:t>
      </w:r>
    </w:p>
    <w:p w14:paraId="04D16FB3">
      <w:pPr>
        <w:numPr>
          <w:ilvl w:val="0"/>
          <w:numId w:val="7"/>
        </w:numPr>
        <w:rPr>
          <w:rFonts w:ascii="Aptos" w:hAnsi="Aptos"/>
          <w:lang w:val="en-IN"/>
        </w:rPr>
      </w:pPr>
      <w:r>
        <w:rPr>
          <w:rFonts w:ascii="Aptos" w:hAnsi="Aptos"/>
          <w:b/>
          <w:bCs/>
          <w:lang w:val="en-IN"/>
        </w:rPr>
        <w:t>Inefficient Data Replacement:</w:t>
      </w:r>
      <w:r>
        <w:rPr>
          <w:rFonts w:ascii="Aptos" w:hAnsi="Aptos"/>
          <w:lang w:val="en-IN"/>
        </w:rPr>
        <w:t xml:space="preserve"> Without a proper </w:t>
      </w:r>
      <w:r>
        <w:rPr>
          <w:rFonts w:ascii="Aptos" w:hAnsi="Aptos"/>
          <w:b/>
          <w:bCs/>
          <w:lang w:val="en-IN"/>
        </w:rPr>
        <w:t>cache replacement algorithm</w:t>
      </w:r>
      <w:r>
        <w:rPr>
          <w:rFonts w:ascii="Aptos" w:hAnsi="Aptos"/>
          <w:lang w:val="en-IN"/>
        </w:rPr>
        <w:t xml:space="preserve">, useful data may be removed, increasing </w:t>
      </w:r>
      <w:r>
        <w:rPr>
          <w:rFonts w:ascii="Aptos" w:hAnsi="Aptos"/>
          <w:b/>
          <w:bCs/>
          <w:lang w:val="en-IN"/>
        </w:rPr>
        <w:t>cache misses</w:t>
      </w:r>
      <w:r>
        <w:rPr>
          <w:rFonts w:ascii="Aptos" w:hAnsi="Aptos"/>
          <w:lang w:val="en-IN"/>
        </w:rPr>
        <w:t xml:space="preserve"> and reducing system performance.</w:t>
      </w:r>
    </w:p>
    <w:p w14:paraId="71B6C8DE">
      <w:pPr>
        <w:numPr>
          <w:ilvl w:val="0"/>
          <w:numId w:val="7"/>
        </w:numPr>
        <w:rPr>
          <w:rFonts w:ascii="Aptos" w:hAnsi="Aptos"/>
          <w:lang w:val="en-IN"/>
        </w:rPr>
      </w:pPr>
      <w:r>
        <w:rPr>
          <w:rFonts w:ascii="Aptos" w:hAnsi="Aptos"/>
          <w:b/>
          <w:bCs/>
          <w:lang w:val="en-IN"/>
        </w:rPr>
        <w:t>Difficulty in Understanding Cache Behaviour:</w:t>
      </w:r>
      <w:r>
        <w:rPr>
          <w:rFonts w:ascii="Aptos" w:hAnsi="Aptos"/>
          <w:lang w:val="en-IN"/>
        </w:rPr>
        <w:t xml:space="preserve"> Concepts such as </w:t>
      </w:r>
      <w:r>
        <w:rPr>
          <w:rFonts w:ascii="Aptos" w:hAnsi="Aptos"/>
          <w:b/>
          <w:bCs/>
          <w:lang w:val="en-IN"/>
        </w:rPr>
        <w:t>cache hits</w:t>
      </w:r>
      <w:r>
        <w:rPr>
          <w:rFonts w:ascii="Aptos" w:hAnsi="Aptos"/>
          <w:lang w:val="en-IN"/>
        </w:rPr>
        <w:t xml:space="preserve">, </w:t>
      </w:r>
      <w:r>
        <w:rPr>
          <w:rFonts w:ascii="Aptos" w:hAnsi="Aptos"/>
          <w:b/>
          <w:bCs/>
          <w:lang w:val="en-IN"/>
        </w:rPr>
        <w:t>cache misses</w:t>
      </w:r>
      <w:r>
        <w:rPr>
          <w:rFonts w:ascii="Aptos" w:hAnsi="Aptos"/>
          <w:lang w:val="en-IN"/>
        </w:rPr>
        <w:t xml:space="preserve">, and </w:t>
      </w:r>
      <w:r>
        <w:rPr>
          <w:rFonts w:ascii="Aptos" w:hAnsi="Aptos"/>
          <w:b/>
          <w:bCs/>
          <w:lang w:val="en-IN"/>
        </w:rPr>
        <w:t>LRU replacement</w:t>
      </w:r>
      <w:r>
        <w:rPr>
          <w:rFonts w:ascii="Aptos" w:hAnsi="Aptos"/>
          <w:lang w:val="en-IN"/>
        </w:rPr>
        <w:t xml:space="preserve"> are difficult to understand through theory alone.</w:t>
      </w:r>
    </w:p>
    <w:p w14:paraId="0C44D840">
      <w:pPr>
        <w:numPr>
          <w:ilvl w:val="0"/>
          <w:numId w:val="7"/>
        </w:numPr>
        <w:rPr>
          <w:rFonts w:ascii="Aptos" w:hAnsi="Aptos"/>
          <w:lang w:val="en-IN"/>
        </w:rPr>
      </w:pPr>
      <w:r>
        <w:rPr>
          <w:rFonts w:ascii="Aptos" w:hAnsi="Aptos"/>
          <w:b/>
          <w:bCs/>
          <w:lang w:val="en-IN"/>
        </w:rPr>
        <w:t>Lack of Practical Learning:</w:t>
      </w:r>
      <w:r>
        <w:rPr>
          <w:rFonts w:ascii="Aptos" w:hAnsi="Aptos"/>
          <w:lang w:val="en-IN"/>
        </w:rPr>
        <w:t xml:space="preserve"> Students need an interactive simulator to visualize how cache contents change after each memory request.</w:t>
      </w:r>
    </w:p>
    <w:p w14:paraId="4828BC6E">
      <w:pPr>
        <w:numPr>
          <w:ilvl w:val="0"/>
          <w:numId w:val="7"/>
        </w:numPr>
        <w:rPr>
          <w:rFonts w:ascii="Aptos" w:hAnsi="Aptos"/>
          <w:lang w:val="en-IN"/>
        </w:rPr>
      </w:pPr>
      <w:r>
        <w:rPr>
          <w:rFonts w:ascii="Aptos" w:hAnsi="Aptos"/>
          <w:b/>
          <w:bCs/>
          <w:lang w:val="en-IN"/>
        </w:rPr>
        <w:t>Complex Cache Management:</w:t>
      </w:r>
      <w:r>
        <w:rPr>
          <w:rFonts w:ascii="Aptos" w:hAnsi="Aptos"/>
          <w:lang w:val="en-IN"/>
        </w:rPr>
        <w:t xml:space="preserve"> Managing recently accessed data requires proper use of </w:t>
      </w:r>
      <w:r>
        <w:rPr>
          <w:rFonts w:ascii="Aptos" w:hAnsi="Aptos"/>
          <w:b/>
          <w:bCs/>
          <w:lang w:val="en-IN"/>
        </w:rPr>
        <w:t>data structures</w:t>
      </w:r>
      <w:r>
        <w:rPr>
          <w:rFonts w:ascii="Aptos" w:hAnsi="Aptos"/>
          <w:lang w:val="en-IN"/>
        </w:rPr>
        <w:t xml:space="preserve"> and algorithm implementation.</w:t>
      </w:r>
    </w:p>
    <w:p w14:paraId="5DD1B61B">
      <w:pPr>
        <w:numPr>
          <w:ilvl w:val="0"/>
          <w:numId w:val="7"/>
        </w:numPr>
        <w:rPr>
          <w:rFonts w:ascii="Aptos" w:hAnsi="Aptos"/>
          <w:lang w:val="en-IN"/>
        </w:rPr>
      </w:pPr>
      <w:r>
        <w:rPr>
          <w:rFonts w:ascii="Aptos" w:hAnsi="Aptos"/>
          <w:b/>
          <w:bCs/>
          <w:lang w:val="en-IN"/>
        </w:rPr>
        <w:t>Need for an Educational Tool:</w:t>
      </w:r>
      <w:r>
        <w:rPr>
          <w:rFonts w:ascii="Aptos" w:hAnsi="Aptos"/>
          <w:lang w:val="en-IN"/>
        </w:rPr>
        <w:t xml:space="preserve"> A simple simulator is required to demonstrate the working of the </w:t>
      </w:r>
      <w:r>
        <w:rPr>
          <w:rFonts w:ascii="Aptos" w:hAnsi="Aptos"/>
          <w:b/>
          <w:bCs/>
          <w:lang w:val="en-IN"/>
        </w:rPr>
        <w:t>Least Recently Used (LRU)</w:t>
      </w:r>
      <w:r>
        <w:rPr>
          <w:rFonts w:ascii="Aptos" w:hAnsi="Aptos"/>
          <w:lang w:val="en-IN"/>
        </w:rPr>
        <w:t xml:space="preserve"> algorithm in an easy and practical manner.</w:t>
      </w:r>
    </w:p>
    <w:p w14:paraId="51440419">
      <w:pPr>
        <w:rPr>
          <w:rFonts w:ascii="Aptos" w:hAnsi="Aptos"/>
          <w:lang w:val="en-IN"/>
        </w:rPr>
      </w:pPr>
      <w:r>
        <w:rPr>
          <w:rFonts w:ascii="Aptos" w:hAnsi="Aptos"/>
          <w:b/>
          <w:bCs/>
          <w:lang w:val="en-IN"/>
        </w:rPr>
        <w:t>To address these challenges, the proposed LRU Cache Simulator can:</w:t>
      </w:r>
    </w:p>
    <w:p w14:paraId="395E0834">
      <w:pPr>
        <w:numPr>
          <w:ilvl w:val="0"/>
          <w:numId w:val="8"/>
        </w:numPr>
        <w:rPr>
          <w:rFonts w:ascii="Aptos" w:hAnsi="Aptos"/>
          <w:lang w:val="en-IN"/>
        </w:rPr>
      </w:pPr>
      <w:r>
        <w:rPr>
          <w:rFonts w:ascii="Aptos" w:hAnsi="Aptos"/>
          <w:lang w:val="en-IN"/>
        </w:rPr>
        <w:t xml:space="preserve">Simulate the </w:t>
      </w:r>
      <w:r>
        <w:rPr>
          <w:rFonts w:ascii="Aptos" w:hAnsi="Aptos"/>
          <w:b/>
          <w:bCs/>
          <w:lang w:val="en-IN"/>
        </w:rPr>
        <w:t>LRU cache replacement algorithm</w:t>
      </w:r>
      <w:r>
        <w:rPr>
          <w:rFonts w:ascii="Aptos" w:hAnsi="Aptos"/>
          <w:lang w:val="en-IN"/>
        </w:rPr>
        <w:t xml:space="preserve"> effectively.</w:t>
      </w:r>
    </w:p>
    <w:p w14:paraId="676D738D">
      <w:pPr>
        <w:numPr>
          <w:ilvl w:val="0"/>
          <w:numId w:val="8"/>
        </w:numPr>
        <w:rPr>
          <w:rFonts w:ascii="Aptos" w:hAnsi="Aptos"/>
          <w:lang w:val="en-IN"/>
        </w:rPr>
      </w:pPr>
      <w:r>
        <w:rPr>
          <w:rFonts w:ascii="Aptos" w:hAnsi="Aptos"/>
          <w:lang w:val="en-IN"/>
        </w:rPr>
        <w:t xml:space="preserve">Identify </w:t>
      </w:r>
      <w:r>
        <w:rPr>
          <w:rFonts w:ascii="Aptos" w:hAnsi="Aptos"/>
          <w:b/>
          <w:bCs/>
          <w:lang w:val="en-IN"/>
        </w:rPr>
        <w:t>cache hits</w:t>
      </w:r>
      <w:r>
        <w:rPr>
          <w:rFonts w:ascii="Aptos" w:hAnsi="Aptos"/>
          <w:lang w:val="en-IN"/>
        </w:rPr>
        <w:t xml:space="preserve"> and </w:t>
      </w:r>
      <w:r>
        <w:rPr>
          <w:rFonts w:ascii="Aptos" w:hAnsi="Aptos"/>
          <w:b/>
          <w:bCs/>
          <w:lang w:val="en-IN"/>
        </w:rPr>
        <w:t>cache misses</w:t>
      </w:r>
      <w:r>
        <w:rPr>
          <w:rFonts w:ascii="Aptos" w:hAnsi="Aptos"/>
          <w:lang w:val="en-IN"/>
        </w:rPr>
        <w:t xml:space="preserve"> for every request.</w:t>
      </w:r>
    </w:p>
    <w:p w14:paraId="6CF6DF0E">
      <w:pPr>
        <w:numPr>
          <w:ilvl w:val="0"/>
          <w:numId w:val="8"/>
        </w:numPr>
        <w:rPr>
          <w:rFonts w:ascii="Aptos" w:hAnsi="Aptos"/>
          <w:lang w:val="en-IN"/>
        </w:rPr>
      </w:pPr>
      <w:r>
        <w:rPr>
          <w:rFonts w:ascii="Aptos" w:hAnsi="Aptos"/>
          <w:lang w:val="en-IN"/>
        </w:rPr>
        <w:t xml:space="preserve">Replace the </w:t>
      </w:r>
      <w:r>
        <w:rPr>
          <w:rFonts w:ascii="Aptos" w:hAnsi="Aptos"/>
          <w:b/>
          <w:bCs/>
          <w:lang w:val="en-IN"/>
        </w:rPr>
        <w:t>least recently used</w:t>
      </w:r>
      <w:r>
        <w:rPr>
          <w:rFonts w:ascii="Aptos" w:hAnsi="Aptos"/>
          <w:lang w:val="en-IN"/>
        </w:rPr>
        <w:t xml:space="preserve"> item when the cache becomes full.</w:t>
      </w:r>
    </w:p>
    <w:p w14:paraId="55D81F6F">
      <w:pPr>
        <w:numPr>
          <w:ilvl w:val="0"/>
          <w:numId w:val="8"/>
        </w:numPr>
        <w:rPr>
          <w:rFonts w:ascii="Aptos" w:hAnsi="Aptos"/>
          <w:lang w:val="en-IN"/>
        </w:rPr>
      </w:pPr>
      <w:r>
        <w:rPr>
          <w:rFonts w:ascii="Aptos" w:hAnsi="Aptos"/>
          <w:lang w:val="en-IN"/>
        </w:rPr>
        <w:t>Display updated cache contents after each operation.</w:t>
      </w:r>
    </w:p>
    <w:p w14:paraId="5F3ACF32">
      <w:pPr>
        <w:numPr>
          <w:ilvl w:val="0"/>
          <w:numId w:val="8"/>
        </w:numPr>
        <w:rPr>
          <w:rFonts w:ascii="Aptos" w:hAnsi="Aptos"/>
          <w:lang w:val="en-IN"/>
        </w:rPr>
      </w:pPr>
      <w:r>
        <w:rPr>
          <w:rFonts w:ascii="Aptos" w:hAnsi="Aptos"/>
          <w:lang w:val="en-IN"/>
        </w:rPr>
        <w:t xml:space="preserve">Implement the algorithm using </w:t>
      </w:r>
      <w:r>
        <w:rPr>
          <w:rFonts w:ascii="Aptos" w:hAnsi="Aptos"/>
          <w:b/>
          <w:bCs/>
          <w:lang w:val="en-IN"/>
        </w:rPr>
        <w:t>stack</w:t>
      </w:r>
      <w:r>
        <w:rPr>
          <w:rFonts w:ascii="Aptos" w:hAnsi="Aptos"/>
          <w:lang w:val="en-IN"/>
        </w:rPr>
        <w:t xml:space="preserve"> and </w:t>
      </w:r>
      <w:r>
        <w:rPr>
          <w:rFonts w:ascii="Aptos" w:hAnsi="Aptos"/>
          <w:b/>
          <w:bCs/>
          <w:lang w:val="en-IN"/>
        </w:rPr>
        <w:t>vector</w:t>
      </w:r>
      <w:r>
        <w:rPr>
          <w:rFonts w:ascii="Aptos" w:hAnsi="Aptos"/>
          <w:lang w:val="en-IN"/>
        </w:rPr>
        <w:t xml:space="preserve"> data structures.</w:t>
      </w:r>
    </w:p>
    <w:p w14:paraId="6E2BA440">
      <w:pPr>
        <w:numPr>
          <w:ilvl w:val="0"/>
          <w:numId w:val="8"/>
        </w:numPr>
        <w:rPr>
          <w:rFonts w:ascii="Aptos" w:hAnsi="Aptos"/>
          <w:lang w:val="en-IN"/>
        </w:rPr>
      </w:pPr>
      <w:r>
        <w:rPr>
          <w:rFonts w:ascii="Aptos" w:hAnsi="Aptos"/>
          <w:lang w:val="en-IN"/>
        </w:rPr>
        <w:t xml:space="preserve">Help users understand </w:t>
      </w:r>
      <w:r>
        <w:rPr>
          <w:rFonts w:ascii="Aptos" w:hAnsi="Aptos"/>
          <w:b/>
          <w:bCs/>
          <w:lang w:val="en-IN"/>
        </w:rPr>
        <w:t>cache management</w:t>
      </w:r>
      <w:r>
        <w:rPr>
          <w:rFonts w:ascii="Aptos" w:hAnsi="Aptos"/>
          <w:lang w:val="en-IN"/>
        </w:rPr>
        <w:t xml:space="preserve">, </w:t>
      </w:r>
      <w:r>
        <w:rPr>
          <w:rFonts w:ascii="Aptos" w:hAnsi="Aptos"/>
          <w:b/>
          <w:bCs/>
          <w:lang w:val="en-IN"/>
        </w:rPr>
        <w:t>memory optimization</w:t>
      </w:r>
      <w:r>
        <w:rPr>
          <w:rFonts w:ascii="Aptos" w:hAnsi="Aptos"/>
          <w:lang w:val="en-IN"/>
        </w:rPr>
        <w:t xml:space="preserve">, and </w:t>
      </w:r>
      <w:r>
        <w:rPr>
          <w:rFonts w:ascii="Aptos" w:hAnsi="Aptos"/>
          <w:b/>
          <w:bCs/>
          <w:lang w:val="en-IN"/>
        </w:rPr>
        <w:t>data structures</w:t>
      </w:r>
      <w:r>
        <w:rPr>
          <w:rFonts w:ascii="Aptos" w:hAnsi="Aptos"/>
          <w:lang w:val="en-IN"/>
        </w:rPr>
        <w:t xml:space="preserve"> through practical simulation.</w:t>
      </w:r>
    </w:p>
    <w:p w14:paraId="3E6CBFEF">
      <w:pPr>
        <w:rPr>
          <w:rFonts w:ascii="Aptos" w:hAnsi="Aptos"/>
          <w:b/>
          <w:bCs/>
          <w:sz w:val="24"/>
          <w:szCs w:val="24"/>
        </w:rPr>
      </w:pPr>
      <w:r>
        <w:rPr>
          <w:rFonts w:ascii="Aptos" w:hAnsi="Aptos"/>
          <w:b/>
          <w:bCs/>
          <w:sz w:val="24"/>
          <w:szCs w:val="24"/>
        </w:rPr>
        <w:t>1.3 Objectives</w:t>
      </w:r>
    </w:p>
    <w:p w14:paraId="6D0C1501">
      <w:pPr>
        <w:rPr>
          <w:rFonts w:ascii="Aptos" w:hAnsi="Aptos"/>
        </w:rPr>
      </w:pPr>
      <w:r>
        <w:rPr>
          <w:rFonts w:ascii="Aptos" w:hAnsi="Aptos"/>
        </w:rPr>
        <w:t xml:space="preserve">To design and develop an </w:t>
      </w:r>
      <w:r>
        <w:rPr>
          <w:rFonts w:ascii="Aptos" w:hAnsi="Aptos"/>
          <w:b/>
          <w:bCs/>
        </w:rPr>
        <w:t>LRU (Least Recently Used) Cache Simulator</w:t>
      </w:r>
      <w:r>
        <w:rPr>
          <w:rFonts w:ascii="Aptos" w:hAnsi="Aptos"/>
        </w:rPr>
        <w:t xml:space="preserve"> that demonstrates efficient </w:t>
      </w:r>
      <w:r>
        <w:rPr>
          <w:rFonts w:ascii="Aptos" w:hAnsi="Aptos"/>
          <w:b/>
          <w:bCs/>
        </w:rPr>
        <w:t>cache replacement</w:t>
      </w:r>
      <w:r>
        <w:rPr>
          <w:rFonts w:ascii="Aptos" w:hAnsi="Aptos"/>
        </w:rPr>
        <w:t xml:space="preserve"> using </w:t>
      </w:r>
      <w:r>
        <w:rPr>
          <w:rFonts w:ascii="Aptos" w:hAnsi="Aptos"/>
          <w:b/>
          <w:bCs/>
        </w:rPr>
        <w:t>stack</w:t>
      </w:r>
      <w:r>
        <w:rPr>
          <w:rFonts w:ascii="Aptos" w:hAnsi="Aptos"/>
        </w:rPr>
        <w:t xml:space="preserve"> and </w:t>
      </w:r>
      <w:r>
        <w:rPr>
          <w:rFonts w:ascii="Aptos" w:hAnsi="Aptos"/>
          <w:b/>
          <w:bCs/>
        </w:rPr>
        <w:t>vector</w:t>
      </w:r>
      <w:r>
        <w:rPr>
          <w:rFonts w:ascii="Aptos" w:hAnsi="Aptos"/>
        </w:rPr>
        <w:t xml:space="preserve"> data structures. It helps users understand the practical working of the </w:t>
      </w:r>
      <w:r>
        <w:rPr>
          <w:rFonts w:ascii="Aptos" w:hAnsi="Aptos"/>
          <w:b/>
          <w:bCs/>
        </w:rPr>
        <w:t>LRU algorithm</w:t>
      </w:r>
      <w:r>
        <w:rPr>
          <w:rFonts w:ascii="Aptos" w:hAnsi="Aptos"/>
        </w:rPr>
        <w:t xml:space="preserve"> and </w:t>
      </w:r>
      <w:r>
        <w:rPr>
          <w:rFonts w:ascii="Aptos" w:hAnsi="Aptos"/>
          <w:b/>
          <w:bCs/>
        </w:rPr>
        <w:t>cache management</w:t>
      </w:r>
      <w:r>
        <w:rPr>
          <w:rFonts w:ascii="Aptos" w:hAnsi="Aptos"/>
        </w:rPr>
        <w:t>.</w:t>
      </w:r>
    </w:p>
    <w:p w14:paraId="038EB7C2">
      <w:pPr>
        <w:rPr>
          <w:rFonts w:ascii="Aptos" w:hAnsi="Aptos"/>
        </w:rPr>
      </w:pPr>
      <w:r>
        <w:rPr>
          <w:rFonts w:ascii="Aptos" w:hAnsi="Aptos"/>
        </w:rPr>
        <w:t>The specific objectives of the proposed system are:</w:t>
      </w:r>
    </w:p>
    <w:p w14:paraId="510825B7">
      <w:pPr>
        <w:rPr>
          <w:rFonts w:ascii="Aptos" w:hAnsi="Aptos"/>
          <w:lang w:val="en-IN"/>
        </w:rPr>
      </w:pPr>
      <w:r>
        <w:rPr>
          <w:rFonts w:ascii="Aptos" w:hAnsi="Aptos"/>
          <w:lang w:val="en-IN"/>
        </w:rPr>
        <w:t xml:space="preserve">1.  To </w:t>
      </w:r>
      <w:r>
        <w:rPr>
          <w:rFonts w:ascii="Aptos" w:hAnsi="Aptos"/>
          <w:b/>
          <w:bCs/>
          <w:lang w:val="en-IN"/>
        </w:rPr>
        <w:t>design and develop</w:t>
      </w:r>
      <w:r>
        <w:rPr>
          <w:rFonts w:ascii="Aptos" w:hAnsi="Aptos"/>
          <w:lang w:val="en-IN"/>
        </w:rPr>
        <w:t xml:space="preserve"> an efficient </w:t>
      </w:r>
      <w:r>
        <w:rPr>
          <w:rFonts w:ascii="Aptos" w:hAnsi="Aptos"/>
          <w:b/>
          <w:bCs/>
          <w:lang w:val="en-IN"/>
        </w:rPr>
        <w:t>LRU (Least Recently Used) Cache Simulator</w:t>
      </w:r>
      <w:r>
        <w:rPr>
          <w:rFonts w:ascii="Aptos" w:hAnsi="Aptos"/>
          <w:lang w:val="en-IN"/>
        </w:rPr>
        <w:t xml:space="preserve"> for demonstrating cache              replacement operations.</w:t>
      </w:r>
    </w:p>
    <w:p w14:paraId="409BB73F">
      <w:pPr>
        <w:rPr>
          <w:rFonts w:ascii="Aptos" w:hAnsi="Aptos"/>
          <w:lang w:val="en-IN"/>
        </w:rPr>
      </w:pPr>
      <w:r>
        <w:rPr>
          <w:rFonts w:ascii="Aptos" w:hAnsi="Aptos"/>
          <w:lang w:val="en-IN"/>
        </w:rPr>
        <w:t xml:space="preserve">2.To implement the </w:t>
      </w:r>
      <w:r>
        <w:rPr>
          <w:rFonts w:ascii="Aptos" w:hAnsi="Aptos"/>
          <w:b/>
          <w:bCs/>
          <w:lang w:val="en-IN"/>
        </w:rPr>
        <w:t>LRU cache replacement algorithm</w:t>
      </w:r>
      <w:r>
        <w:rPr>
          <w:rFonts w:ascii="Aptos" w:hAnsi="Aptos"/>
          <w:lang w:val="en-IN"/>
        </w:rPr>
        <w:t xml:space="preserve"> using </w:t>
      </w:r>
      <w:r>
        <w:rPr>
          <w:rFonts w:ascii="Aptos" w:hAnsi="Aptos"/>
          <w:b/>
          <w:bCs/>
          <w:lang w:val="en-IN"/>
        </w:rPr>
        <w:t>stack</w:t>
      </w:r>
      <w:r>
        <w:rPr>
          <w:rFonts w:ascii="Aptos" w:hAnsi="Aptos"/>
          <w:lang w:val="en-IN"/>
        </w:rPr>
        <w:t xml:space="preserve"> and </w:t>
      </w:r>
      <w:r>
        <w:rPr>
          <w:rFonts w:ascii="Aptos" w:hAnsi="Aptos"/>
          <w:b/>
          <w:bCs/>
          <w:lang w:val="en-IN"/>
        </w:rPr>
        <w:t>vector</w:t>
      </w:r>
      <w:r>
        <w:rPr>
          <w:rFonts w:ascii="Aptos" w:hAnsi="Aptos"/>
          <w:lang w:val="en-IN"/>
        </w:rPr>
        <w:t xml:space="preserve"> data structures.</w:t>
      </w:r>
    </w:p>
    <w:p w14:paraId="30D1B697">
      <w:pPr>
        <w:rPr>
          <w:rFonts w:ascii="Aptos" w:hAnsi="Aptos"/>
          <w:lang w:val="en-IN"/>
        </w:rPr>
      </w:pPr>
      <w:r>
        <w:rPr>
          <w:rFonts w:ascii="Aptos" w:hAnsi="Aptos"/>
          <w:lang w:val="en-IN"/>
        </w:rPr>
        <w:t xml:space="preserve">3.To simulate </w:t>
      </w:r>
      <w:r>
        <w:rPr>
          <w:rFonts w:ascii="Aptos" w:hAnsi="Aptos"/>
          <w:b/>
          <w:bCs/>
          <w:lang w:val="en-IN"/>
        </w:rPr>
        <w:t>cache operations</w:t>
      </w:r>
      <w:r>
        <w:rPr>
          <w:rFonts w:ascii="Aptos" w:hAnsi="Aptos"/>
          <w:lang w:val="en-IN"/>
        </w:rPr>
        <w:t xml:space="preserve"> such as </w:t>
      </w:r>
      <w:r>
        <w:rPr>
          <w:rFonts w:ascii="Aptos" w:hAnsi="Aptos"/>
          <w:b/>
          <w:bCs/>
          <w:lang w:val="en-IN"/>
        </w:rPr>
        <w:t>cache hit</w:t>
      </w:r>
      <w:r>
        <w:rPr>
          <w:rFonts w:ascii="Aptos" w:hAnsi="Aptos"/>
          <w:lang w:val="en-IN"/>
        </w:rPr>
        <w:t xml:space="preserve">, </w:t>
      </w:r>
      <w:r>
        <w:rPr>
          <w:rFonts w:ascii="Aptos" w:hAnsi="Aptos"/>
          <w:b/>
          <w:bCs/>
          <w:lang w:val="en-IN"/>
        </w:rPr>
        <w:t>cache miss</w:t>
      </w:r>
      <w:r>
        <w:rPr>
          <w:rFonts w:ascii="Aptos" w:hAnsi="Aptos"/>
          <w:lang w:val="en-IN"/>
        </w:rPr>
        <w:t>, data insertion, and data replacement accurately.</w:t>
      </w:r>
    </w:p>
    <w:p w14:paraId="78569C5D">
      <w:pPr>
        <w:rPr>
          <w:rFonts w:ascii="Aptos" w:hAnsi="Aptos"/>
          <w:lang w:val="en-IN"/>
        </w:rPr>
      </w:pPr>
      <w:r>
        <w:rPr>
          <w:rFonts w:ascii="Aptos" w:hAnsi="Aptos"/>
          <w:lang w:val="en-IN"/>
        </w:rPr>
        <w:t xml:space="preserve">4.To display the </w:t>
      </w:r>
      <w:r>
        <w:rPr>
          <w:rFonts w:ascii="Aptos" w:hAnsi="Aptos"/>
          <w:b/>
          <w:bCs/>
          <w:lang w:val="en-IN"/>
        </w:rPr>
        <w:t>updated cache contents</w:t>
      </w:r>
      <w:r>
        <w:rPr>
          <w:rFonts w:ascii="Aptos" w:hAnsi="Aptos"/>
          <w:lang w:val="en-IN"/>
        </w:rPr>
        <w:t xml:space="preserve"> after every memory request for better visualization and understanding.</w:t>
      </w:r>
    </w:p>
    <w:p w14:paraId="2DB99000">
      <w:pPr>
        <w:rPr>
          <w:rFonts w:ascii="Aptos" w:hAnsi="Aptos"/>
          <w:lang w:val="en-IN"/>
        </w:rPr>
      </w:pPr>
      <w:r>
        <w:rPr>
          <w:rFonts w:ascii="Aptos" w:hAnsi="Aptos"/>
          <w:lang w:val="en-IN"/>
        </w:rPr>
        <w:t xml:space="preserve">5. To improve knowledge of </w:t>
      </w:r>
      <w:r>
        <w:rPr>
          <w:rFonts w:ascii="Aptos" w:hAnsi="Aptos"/>
          <w:b/>
          <w:bCs/>
          <w:lang w:val="en-IN"/>
        </w:rPr>
        <w:t>cache management</w:t>
      </w:r>
      <w:r>
        <w:rPr>
          <w:rFonts w:ascii="Aptos" w:hAnsi="Aptos"/>
          <w:lang w:val="en-IN"/>
        </w:rPr>
        <w:t xml:space="preserve">, </w:t>
      </w:r>
      <w:r>
        <w:rPr>
          <w:rFonts w:ascii="Aptos" w:hAnsi="Aptos"/>
          <w:b/>
          <w:bCs/>
          <w:lang w:val="en-IN"/>
        </w:rPr>
        <w:t>memory optimization</w:t>
      </w:r>
      <w:r>
        <w:rPr>
          <w:rFonts w:ascii="Aptos" w:hAnsi="Aptos"/>
          <w:lang w:val="en-IN"/>
        </w:rPr>
        <w:t xml:space="preserve">, and </w:t>
      </w:r>
      <w:r>
        <w:rPr>
          <w:rFonts w:ascii="Aptos" w:hAnsi="Aptos"/>
          <w:b/>
          <w:bCs/>
          <w:lang w:val="en-IN"/>
        </w:rPr>
        <w:t>data structure implementation</w:t>
      </w:r>
      <w:r>
        <w:rPr>
          <w:rFonts w:ascii="Aptos" w:hAnsi="Aptos"/>
          <w:lang w:val="en-IN"/>
        </w:rPr>
        <w:t xml:space="preserve"> through practical simulation.</w:t>
      </w:r>
    </w:p>
    <w:p w14:paraId="42D61F59">
      <w:pPr>
        <w:rPr>
          <w:rFonts w:ascii="Aptos" w:hAnsi="Aptos"/>
          <w:lang w:val="en-IN"/>
        </w:rPr>
      </w:pPr>
      <w:r>
        <w:rPr>
          <w:rFonts w:ascii="Aptos" w:hAnsi="Aptos"/>
          <w:lang w:val="en-IN"/>
        </w:rPr>
        <w:t xml:space="preserve">6.  To provide a </w:t>
      </w:r>
      <w:r>
        <w:rPr>
          <w:rFonts w:ascii="Aptos" w:hAnsi="Aptos"/>
          <w:b/>
          <w:bCs/>
          <w:lang w:val="en-IN"/>
        </w:rPr>
        <w:t>simple and interactive educational tool</w:t>
      </w:r>
      <w:r>
        <w:rPr>
          <w:rFonts w:ascii="Aptos" w:hAnsi="Aptos"/>
          <w:lang w:val="en-IN"/>
        </w:rPr>
        <w:t xml:space="preserve"> that helps students understand the working of cache replacement algorithms.</w:t>
      </w:r>
    </w:p>
    <w:p w14:paraId="05F665B4">
      <w:pPr>
        <w:rPr>
          <w:rFonts w:ascii="Aptos" w:hAnsi="Aptos"/>
          <w:lang w:val="en-IN"/>
        </w:rPr>
      </w:pPr>
      <w:r>
        <w:rPr>
          <w:rFonts w:ascii="Aptos" w:hAnsi="Aptos"/>
          <w:lang w:val="en-IN"/>
        </w:rPr>
        <w:t xml:space="preserve">7.  To establish a foundation for future enhancements by supporting additional cache replacement algorithms such as </w:t>
      </w:r>
      <w:r>
        <w:rPr>
          <w:rFonts w:ascii="Aptos" w:hAnsi="Aptos"/>
          <w:b/>
          <w:bCs/>
          <w:lang w:val="en-IN"/>
        </w:rPr>
        <w:t>FIFO (First In, First Out)</w:t>
      </w:r>
      <w:r>
        <w:rPr>
          <w:rFonts w:ascii="Aptos" w:hAnsi="Aptos"/>
          <w:lang w:val="en-IN"/>
        </w:rPr>
        <w:t xml:space="preserve"> and </w:t>
      </w:r>
      <w:r>
        <w:rPr>
          <w:rFonts w:ascii="Aptos" w:hAnsi="Aptos"/>
          <w:b/>
          <w:bCs/>
          <w:lang w:val="en-IN"/>
        </w:rPr>
        <w:t>LFU (Least Frequently Used)</w:t>
      </w:r>
      <w:r>
        <w:rPr>
          <w:rFonts w:ascii="Aptos" w:hAnsi="Aptos"/>
          <w:lang w:val="en-IN"/>
        </w:rPr>
        <w:t>.</w:t>
      </w:r>
    </w:p>
    <w:p w14:paraId="2DAA783C">
      <w:pPr>
        <w:rPr>
          <w:rFonts w:ascii="Aptos" w:hAnsi="Aptos"/>
          <w:b/>
          <w:bCs/>
          <w:sz w:val="24"/>
          <w:szCs w:val="24"/>
        </w:rPr>
      </w:pPr>
      <w:r>
        <w:rPr>
          <w:rFonts w:ascii="Aptos" w:hAnsi="Aptos"/>
          <w:b/>
          <w:bCs/>
          <w:sz w:val="24"/>
          <w:szCs w:val="24"/>
        </w:rPr>
        <w:t>1.4 Scope</w:t>
      </w:r>
    </w:p>
    <w:p w14:paraId="7FD37361">
      <w:pPr>
        <w:rPr>
          <w:rFonts w:ascii="Aptos" w:hAnsi="Aptos"/>
        </w:rPr>
      </w:pPr>
      <w:r>
        <w:rPr>
          <w:rFonts w:ascii="Aptos" w:hAnsi="Aptos"/>
        </w:rPr>
        <w:t>The scope of the LRU Cache Simulator encompasses the following areas:</w:t>
      </w:r>
    </w:p>
    <w:p w14:paraId="6DFE4B6B">
      <w:pPr>
        <w:rPr>
          <w:rFonts w:ascii="Aptos" w:hAnsi="Aptos"/>
        </w:rPr>
      </w:pPr>
      <w:r>
        <w:rPr>
          <w:rFonts w:ascii="Aptos" w:hAnsi="Aptos"/>
          <w:b/>
          <w:bCs/>
        </w:rPr>
        <w:t>Included in Scope:</w:t>
      </w:r>
    </w:p>
    <w:p w14:paraId="51457547">
      <w:pPr>
        <w:rPr>
          <w:rFonts w:ascii="Aptos" w:hAnsi="Aptos"/>
          <w:lang w:val="en-IN"/>
        </w:rPr>
      </w:pPr>
      <w:r>
        <w:rPr>
          <w:rFonts w:ascii="Aptos" w:hAnsi="Aptos"/>
          <w:lang w:val="en-IN"/>
        </w:rPr>
        <w:t>1.  Simulation of the Least Recently Used (LRU) cache replacement algorithm.</w:t>
      </w:r>
    </w:p>
    <w:p w14:paraId="70B0FE8E">
      <w:pPr>
        <w:rPr>
          <w:rFonts w:ascii="Aptos" w:hAnsi="Aptos"/>
          <w:lang w:val="en-IN"/>
        </w:rPr>
      </w:pPr>
      <w:r>
        <w:rPr>
          <w:rFonts w:ascii="Aptos" w:hAnsi="Aptos"/>
          <w:lang w:val="en-IN"/>
        </w:rPr>
        <w:t>2.  Processing of cache requests and identification of cache hits and cache misses.</w:t>
      </w:r>
    </w:p>
    <w:p w14:paraId="51227EA7">
      <w:pPr>
        <w:rPr>
          <w:rFonts w:ascii="Aptos" w:hAnsi="Aptos"/>
          <w:lang w:val="en-IN"/>
        </w:rPr>
      </w:pPr>
      <w:r>
        <w:rPr>
          <w:rFonts w:ascii="Aptos" w:hAnsi="Aptos"/>
          <w:lang w:val="en-IN"/>
        </w:rPr>
        <w:t>3.  Automatic replacement of the least recently used cache item when the cache is full.</w:t>
      </w:r>
    </w:p>
    <w:p w14:paraId="3361AA41">
      <w:pPr>
        <w:rPr>
          <w:rFonts w:ascii="Aptos" w:hAnsi="Aptos"/>
          <w:lang w:val="en-IN"/>
        </w:rPr>
      </w:pPr>
      <w:r>
        <w:rPr>
          <w:rFonts w:ascii="Aptos" w:hAnsi="Aptos"/>
          <w:lang w:val="en-IN"/>
        </w:rPr>
        <w:t>4.  Display of the updated cache contents after each cache operation.</w:t>
      </w:r>
    </w:p>
    <w:p w14:paraId="44CD546F">
      <w:pPr>
        <w:rPr>
          <w:rFonts w:ascii="Aptos" w:hAnsi="Aptos"/>
          <w:lang w:val="en-IN"/>
        </w:rPr>
      </w:pPr>
      <w:r>
        <w:rPr>
          <w:rFonts w:ascii="Aptos" w:hAnsi="Aptos"/>
          <w:lang w:val="en-IN"/>
        </w:rPr>
        <w:t>5.  Implementation using C++ with stack and vector data structures.</w:t>
      </w:r>
    </w:p>
    <w:p w14:paraId="142CF17B">
      <w:pPr>
        <w:rPr>
          <w:rFonts w:ascii="Aptos" w:hAnsi="Aptos"/>
          <w:lang w:val="en-IN"/>
        </w:rPr>
      </w:pPr>
      <w:r>
        <w:rPr>
          <w:rFonts w:ascii="Aptos" w:hAnsi="Aptos"/>
          <w:lang w:val="en-IN"/>
        </w:rPr>
        <w:t>6.  Educational demonstration of cache management, memory optimization, and LRU algorithm concepts.</w:t>
      </w:r>
    </w:p>
    <w:p w14:paraId="33446F98">
      <w:pPr>
        <w:rPr>
          <w:rFonts w:ascii="Aptos" w:hAnsi="Aptos"/>
          <w:lang w:val="en-IN"/>
        </w:rPr>
      </w:pPr>
      <w:r>
        <w:rPr>
          <w:rFonts w:ascii="Aptos" w:hAnsi="Aptos"/>
          <w:lang w:val="en-IN"/>
        </w:rPr>
        <w:t>7.  Analysis of cache behaviour based on user-provided input sequences.</w:t>
      </w:r>
    </w:p>
    <w:p w14:paraId="40522692">
      <w:pPr>
        <w:rPr>
          <w:rFonts w:ascii="Aptos" w:hAnsi="Aptos"/>
        </w:rPr>
      </w:pPr>
      <w:r>
        <w:rPr>
          <w:rFonts w:ascii="Aptos" w:hAnsi="Aptos"/>
          <w:b/>
          <w:bCs/>
        </w:rPr>
        <w:t>Excluded from Scope:</w:t>
      </w:r>
    </w:p>
    <w:p w14:paraId="51C8356F">
      <w:pPr>
        <w:rPr>
          <w:rFonts w:ascii="Aptos" w:hAnsi="Aptos"/>
          <w:lang w:val="en-IN"/>
        </w:rPr>
      </w:pPr>
      <w:r>
        <w:rPr>
          <w:rFonts w:ascii="Aptos" w:hAnsi="Aptos"/>
          <w:lang w:val="en-IN"/>
        </w:rPr>
        <w:t xml:space="preserve">1.  Implementation of other cache replacement algorithms such as </w:t>
      </w:r>
      <w:r>
        <w:rPr>
          <w:rFonts w:ascii="Aptos" w:hAnsi="Aptos"/>
          <w:b/>
          <w:bCs/>
          <w:lang w:val="en-IN"/>
        </w:rPr>
        <w:t>FIFO</w:t>
      </w:r>
      <w:r>
        <w:rPr>
          <w:rFonts w:ascii="Aptos" w:hAnsi="Aptos"/>
          <w:lang w:val="en-IN"/>
        </w:rPr>
        <w:t xml:space="preserve">, </w:t>
      </w:r>
      <w:r>
        <w:rPr>
          <w:rFonts w:ascii="Aptos" w:hAnsi="Aptos"/>
          <w:b/>
          <w:bCs/>
          <w:lang w:val="en-IN"/>
        </w:rPr>
        <w:t>LFU</w:t>
      </w:r>
      <w:r>
        <w:rPr>
          <w:rFonts w:ascii="Aptos" w:hAnsi="Aptos"/>
          <w:lang w:val="en-IN"/>
        </w:rPr>
        <w:t xml:space="preserve">, or </w:t>
      </w:r>
      <w:r>
        <w:rPr>
          <w:rFonts w:ascii="Aptos" w:hAnsi="Aptos"/>
          <w:b/>
          <w:bCs/>
          <w:lang w:val="en-IN"/>
        </w:rPr>
        <w:t>Random Replacement</w:t>
      </w:r>
      <w:r>
        <w:rPr>
          <w:rFonts w:ascii="Aptos" w:hAnsi="Aptos"/>
          <w:lang w:val="en-IN"/>
        </w:rPr>
        <w:t>.</w:t>
      </w:r>
    </w:p>
    <w:p w14:paraId="08B6CA34">
      <w:pPr>
        <w:rPr>
          <w:rFonts w:ascii="Aptos" w:hAnsi="Aptos"/>
          <w:lang w:val="en-IN"/>
        </w:rPr>
      </w:pPr>
      <w:r>
        <w:rPr>
          <w:rFonts w:ascii="Aptos" w:hAnsi="Aptos"/>
          <w:lang w:val="en-IN"/>
        </w:rPr>
        <w:t xml:space="preserve">2.  Integration with </w:t>
      </w:r>
      <w:r>
        <w:rPr>
          <w:rFonts w:ascii="Aptos" w:hAnsi="Aptos"/>
          <w:b/>
          <w:bCs/>
          <w:lang w:val="en-IN"/>
        </w:rPr>
        <w:t>real operating systems</w:t>
      </w:r>
      <w:r>
        <w:rPr>
          <w:rFonts w:ascii="Aptos" w:hAnsi="Aptos"/>
          <w:lang w:val="en-IN"/>
        </w:rPr>
        <w:t>, hardware caches, or processor memory.</w:t>
      </w:r>
    </w:p>
    <w:p w14:paraId="6777EF6D">
      <w:pPr>
        <w:rPr>
          <w:rFonts w:ascii="Aptos" w:hAnsi="Aptos"/>
          <w:lang w:val="en-IN"/>
        </w:rPr>
      </w:pPr>
      <w:r>
        <w:rPr>
          <w:rFonts w:ascii="Aptos" w:hAnsi="Aptos"/>
          <w:lang w:val="en-IN"/>
        </w:rPr>
        <w:t xml:space="preserve">3.  Support for </w:t>
      </w:r>
      <w:r>
        <w:rPr>
          <w:rFonts w:ascii="Aptos" w:hAnsi="Aptos"/>
          <w:b/>
          <w:bCs/>
          <w:lang w:val="en-IN"/>
        </w:rPr>
        <w:t>multi-level cache architectures</w:t>
      </w:r>
      <w:r>
        <w:rPr>
          <w:rFonts w:ascii="Aptos" w:hAnsi="Aptos"/>
          <w:lang w:val="en-IN"/>
        </w:rPr>
        <w:t xml:space="preserve"> (L1, L2, and L3 caches).</w:t>
      </w:r>
    </w:p>
    <w:p w14:paraId="7F290DD2">
      <w:pPr>
        <w:rPr>
          <w:rFonts w:ascii="Aptos" w:hAnsi="Aptos"/>
          <w:lang w:val="en-IN"/>
        </w:rPr>
      </w:pPr>
      <w:r>
        <w:rPr>
          <w:rFonts w:ascii="Aptos" w:hAnsi="Aptos"/>
          <w:lang w:val="en-IN"/>
        </w:rPr>
        <w:t>4.  Graphical User Interface (GUI) or web-based visualization features.</w:t>
      </w:r>
    </w:p>
    <w:p w14:paraId="650440B3">
      <w:pPr>
        <w:rPr>
          <w:rFonts w:ascii="Aptos" w:hAnsi="Aptos"/>
          <w:lang w:val="en-IN"/>
        </w:rPr>
      </w:pPr>
      <w:r>
        <w:rPr>
          <w:rFonts w:ascii="Aptos" w:hAnsi="Aptos"/>
          <w:lang w:val="en-IN"/>
        </w:rPr>
        <w:t>5.  Multi-user access, networking, or cloud-based cache management.</w:t>
      </w:r>
    </w:p>
    <w:p w14:paraId="6F330657">
      <w:pPr>
        <w:rPr>
          <w:rFonts w:ascii="Aptos" w:hAnsi="Aptos"/>
          <w:lang w:val="en-IN"/>
        </w:rPr>
      </w:pPr>
      <w:r>
        <w:rPr>
          <w:rFonts w:ascii="Aptos" w:hAnsi="Aptos"/>
          <w:lang w:val="en-IN"/>
        </w:rPr>
        <w:t>6.  Performance benchmarking against real hardware cache systems.</w:t>
      </w:r>
    </w:p>
    <w:p w14:paraId="4FEADE96">
      <w:pPr>
        <w:rPr>
          <w:rFonts w:ascii="Aptos" w:hAnsi="Aptos"/>
          <w:b/>
          <w:bCs/>
        </w:rPr>
      </w:pPr>
      <w:r>
        <w:rPr>
          <w:rFonts w:ascii="Aptos" w:hAnsi="Aptos"/>
          <w:lang w:val="en-IN"/>
        </w:rPr>
        <w:t xml:space="preserve">7.  Advanced features such as </w:t>
      </w:r>
      <w:r>
        <w:rPr>
          <w:rFonts w:ascii="Aptos" w:hAnsi="Aptos"/>
          <w:b/>
          <w:bCs/>
          <w:lang w:val="en-IN"/>
        </w:rPr>
        <w:t>parallel processing</w:t>
      </w:r>
      <w:r>
        <w:rPr>
          <w:rFonts w:ascii="Aptos" w:hAnsi="Aptos"/>
          <w:lang w:val="en-IN"/>
        </w:rPr>
        <w:t xml:space="preserve">, </w:t>
      </w:r>
      <w:r>
        <w:rPr>
          <w:rFonts w:ascii="Aptos" w:hAnsi="Aptos"/>
          <w:b/>
          <w:bCs/>
          <w:lang w:val="en-IN"/>
        </w:rPr>
        <w:t>multithreading</w:t>
      </w:r>
      <w:r>
        <w:rPr>
          <w:rFonts w:ascii="Aptos" w:hAnsi="Aptos"/>
          <w:lang w:val="en-IN"/>
        </w:rPr>
        <w:t>, or distributed caching.</w:t>
      </w:r>
    </w:p>
    <w:p w14:paraId="7BE0AA1E">
      <w:pPr>
        <w:rPr>
          <w:rFonts w:ascii="Aptos" w:hAnsi="Aptos"/>
          <w:b/>
          <w:bCs/>
        </w:rPr>
      </w:pPr>
    </w:p>
    <w:p w14:paraId="6CE2C5D6">
      <w:pPr>
        <w:rPr>
          <w:rFonts w:ascii="Aptos" w:hAnsi="Aptos"/>
          <w:b/>
          <w:bCs/>
          <w:sz w:val="24"/>
          <w:szCs w:val="24"/>
        </w:rPr>
      </w:pPr>
      <w:r>
        <w:rPr>
          <w:rFonts w:ascii="Aptos" w:hAnsi="Aptos"/>
          <w:b/>
          <w:bCs/>
          <w:sz w:val="24"/>
          <w:szCs w:val="24"/>
        </w:rPr>
        <w:t>1.5 Organization of Report</w:t>
      </w:r>
    </w:p>
    <w:p w14:paraId="52CC9648">
      <w:pPr>
        <w:rPr>
          <w:rFonts w:ascii="Aptos" w:hAnsi="Aptos"/>
        </w:rPr>
      </w:pPr>
      <w:r>
        <w:rPr>
          <w:rFonts w:ascii="Aptos" w:hAnsi="Aptos"/>
        </w:rPr>
        <w:t>This report is organized to present the LRU Cache Simulator in a systematic and logical manner, covering the planning, design, implementation, and evaluation phases.</w:t>
      </w:r>
    </w:p>
    <w:p w14:paraId="0DAE2598">
      <w:pPr>
        <w:rPr>
          <w:rFonts w:ascii="Aptos" w:hAnsi="Aptos"/>
        </w:rPr>
      </w:pPr>
      <w:r>
        <w:rPr>
          <w:rFonts w:ascii="Aptos" w:hAnsi="Aptos"/>
          <w:b/>
          <w:bCs/>
        </w:rPr>
        <w:t>Chapter 1 (Introduction)</w:t>
      </w:r>
      <w:r>
        <w:rPr>
          <w:rFonts w:ascii="Aptos" w:hAnsi="Aptos"/>
        </w:rPr>
        <w:t>: Provides the background, problem statement, objectives, and scope of the project, establishing the context for the work undertaken.</w:t>
      </w:r>
    </w:p>
    <w:p w14:paraId="6CE4FF19">
      <w:pPr>
        <w:rPr>
          <w:rFonts w:ascii="Aptos" w:hAnsi="Aptos"/>
        </w:rPr>
      </w:pPr>
      <w:r>
        <w:rPr>
          <w:rFonts w:ascii="Aptos" w:hAnsi="Aptos"/>
          <w:b/>
          <w:bCs/>
        </w:rPr>
        <w:t>Chapter 2 (Project Planning)</w:t>
      </w:r>
      <w:r>
        <w:rPr>
          <w:rFonts w:ascii="Aptos" w:hAnsi="Aptos"/>
        </w:rPr>
        <w:t>: Details the project proposal, timeline, and team roles and responsibilities, outlining the planning and management aspects of the project.</w:t>
      </w:r>
    </w:p>
    <w:p w14:paraId="281B5BD8">
      <w:pPr>
        <w:rPr>
          <w:rFonts w:ascii="Aptos" w:hAnsi="Aptos"/>
        </w:rPr>
      </w:pPr>
      <w:r>
        <w:rPr>
          <w:rFonts w:ascii="Aptos" w:hAnsi="Aptos"/>
          <w:b/>
          <w:bCs/>
        </w:rPr>
        <w:t>Chapter 3 (System Design)</w:t>
      </w:r>
      <w:r>
        <w:rPr>
          <w:rFonts w:ascii="Aptos" w:hAnsi="Aptos"/>
        </w:rPr>
        <w:t>: Presents the system architecture, functional and non-functional requirements, flowcharts, and data structures used in the implementation.</w:t>
      </w:r>
    </w:p>
    <w:p w14:paraId="3C9F2764">
      <w:pPr>
        <w:rPr>
          <w:rFonts w:ascii="Aptos" w:hAnsi="Aptos"/>
        </w:rPr>
      </w:pPr>
      <w:r>
        <w:rPr>
          <w:rFonts w:ascii="Aptos" w:hAnsi="Aptos"/>
          <w:b/>
          <w:bCs/>
        </w:rPr>
        <w:t>Chapter 4 (Implementation)</w:t>
      </w:r>
      <w:r>
        <w:rPr>
          <w:rFonts w:ascii="Aptos" w:hAnsi="Aptos"/>
        </w:rPr>
        <w:t>: Describes the software requirements, modules developed, and provides screenshots of the system. This chapter also includes the GitHub repository link and commit history.</w:t>
      </w:r>
    </w:p>
    <w:p w14:paraId="40B6EA77">
      <w:pPr>
        <w:rPr>
          <w:rFonts w:ascii="Aptos" w:hAnsi="Aptos"/>
        </w:rPr>
      </w:pPr>
      <w:r>
        <w:rPr>
          <w:rFonts w:ascii="Aptos" w:hAnsi="Aptos"/>
          <w:b/>
          <w:bCs/>
        </w:rPr>
        <w:t>Chapter 5 (Testing and Results)</w:t>
      </w:r>
      <w:r>
        <w:rPr>
          <w:rFonts w:ascii="Aptos" w:hAnsi="Aptos"/>
        </w:rPr>
        <w:t>: Discusses the testing methodology, test cases, sample outputs, results, challenges encountered, and learning outcomes.</w:t>
      </w:r>
    </w:p>
    <w:p w14:paraId="444DA77B">
      <w:pPr>
        <w:rPr>
          <w:rFonts w:ascii="Aptos" w:hAnsi="Aptos"/>
        </w:rPr>
      </w:pPr>
      <w:r>
        <w:rPr>
          <w:rFonts w:ascii="Aptos" w:hAnsi="Aptos"/>
          <w:b/>
          <w:bCs/>
        </w:rPr>
        <w:t>Chapter 6 (Conclusion &amp; Future Scope)</w:t>
      </w:r>
      <w:r>
        <w:rPr>
          <w:rFonts w:ascii="Aptos" w:hAnsi="Aptos"/>
        </w:rPr>
        <w:t>: Summarizes the project findings, contributions, limitations, and suggests directions for future enhancement.</w:t>
      </w:r>
    </w:p>
    <w:p w14:paraId="721EE1C3">
      <w:pPr>
        <w:rPr>
          <w:rFonts w:ascii="Aptos" w:hAnsi="Aptos"/>
        </w:rPr>
      </w:pPr>
      <w:r>
        <w:rPr>
          <w:rFonts w:ascii="Aptos" w:hAnsi="Aptos"/>
          <w:b/>
          <w:bCs/>
        </w:rPr>
        <w:t>References</w:t>
      </w:r>
      <w:r>
        <w:rPr>
          <w:rFonts w:ascii="Aptos" w:hAnsi="Aptos"/>
        </w:rPr>
        <w:t>: Lists the sources of information used throughout the project.</w:t>
      </w:r>
    </w:p>
    <w:p w14:paraId="25C7EC01">
      <w:pPr>
        <w:rPr>
          <w:rFonts w:ascii="Aptos" w:hAnsi="Aptos"/>
        </w:rPr>
      </w:pPr>
      <w:r>
        <w:rPr>
          <w:rFonts w:ascii="Aptos" w:hAnsi="Aptos"/>
          <w:b/>
          <w:bCs/>
        </w:rPr>
        <w:t>Appendix</w:t>
      </w:r>
      <w:r>
        <w:rPr>
          <w:rFonts w:ascii="Aptos" w:hAnsi="Aptos"/>
        </w:rPr>
        <w:t>: Contains supplementary material including source code and weekly progress reports.</w:t>
      </w:r>
    </w:p>
    <w:p w14:paraId="4CDAB3AD">
      <w:pPr>
        <w:rPr>
          <w:rFonts w:ascii="Aptos" w:hAnsi="Aptos"/>
        </w:rPr>
      </w:pPr>
    </w:p>
    <w:p w14:paraId="124E23D5">
      <w:pPr>
        <w:rPr>
          <w:rFonts w:ascii="Aptos" w:hAnsi="Aptos"/>
        </w:rPr>
      </w:pPr>
    </w:p>
    <w:p w14:paraId="45AB885E">
      <w:pPr>
        <w:rPr>
          <w:rFonts w:ascii="Aptos" w:hAnsi="Aptos"/>
        </w:rPr>
      </w:pPr>
    </w:p>
    <w:p w14:paraId="44FDFA64">
      <w:pPr>
        <w:rPr>
          <w:rFonts w:ascii="Aptos" w:hAnsi="Aptos"/>
        </w:rPr>
      </w:pPr>
    </w:p>
    <w:p w14:paraId="4676E7BF">
      <w:pPr>
        <w:rPr>
          <w:rFonts w:ascii="Aptos" w:hAnsi="Aptos"/>
        </w:rPr>
      </w:pPr>
    </w:p>
    <w:p w14:paraId="13D52FD6">
      <w:pPr>
        <w:rPr>
          <w:rFonts w:ascii="Aptos" w:hAnsi="Aptos"/>
        </w:rPr>
      </w:pPr>
    </w:p>
    <w:p w14:paraId="25AEB966">
      <w:pPr>
        <w:rPr>
          <w:rFonts w:ascii="Aptos" w:hAnsi="Aptos"/>
          <w:b/>
          <w:bCs/>
        </w:rPr>
      </w:pPr>
    </w:p>
    <w:p w14:paraId="3A076298">
      <w:pPr>
        <w:rPr>
          <w:rFonts w:ascii="Aptos" w:hAnsi="Aptos"/>
          <w:b/>
          <w:bCs/>
        </w:rPr>
      </w:pPr>
    </w:p>
    <w:p w14:paraId="5F26E17C">
      <w:pPr>
        <w:rPr>
          <w:rFonts w:ascii="Aptos" w:hAnsi="Aptos"/>
          <w:b/>
          <w:bCs/>
        </w:rPr>
      </w:pPr>
    </w:p>
    <w:p w14:paraId="6C9C4694">
      <w:pPr>
        <w:rPr>
          <w:rFonts w:ascii="Aptos" w:hAnsi="Aptos"/>
          <w:b/>
          <w:bCs/>
        </w:rPr>
      </w:pPr>
    </w:p>
    <w:p w14:paraId="0C1FF7D9">
      <w:pPr>
        <w:rPr>
          <w:rFonts w:ascii="Aptos" w:hAnsi="Aptos"/>
          <w:b/>
          <w:bCs/>
        </w:rPr>
      </w:pPr>
    </w:p>
    <w:p w14:paraId="4EB31089">
      <w:pPr>
        <w:ind w:firstLine="2801" w:firstLineChars="1000"/>
        <w:jc w:val="both"/>
        <w:rPr>
          <w:rFonts w:ascii="Aptos" w:hAnsi="Aptos"/>
          <w:b/>
          <w:bCs/>
          <w:sz w:val="28"/>
          <w:szCs w:val="28"/>
        </w:rPr>
      </w:pPr>
      <w:r>
        <w:rPr>
          <w:rFonts w:ascii="Aptos" w:hAnsi="Aptos"/>
          <w:b/>
          <w:bCs/>
          <w:sz w:val="28"/>
          <w:szCs w:val="28"/>
        </w:rPr>
        <w:t>CHAPTER 2: PROJECT PLANNING</w:t>
      </w:r>
    </w:p>
    <w:p w14:paraId="468E4670">
      <w:pPr>
        <w:rPr>
          <w:rFonts w:ascii="Aptos" w:hAnsi="Aptos"/>
          <w:b/>
          <w:bCs/>
          <w:sz w:val="24"/>
          <w:szCs w:val="24"/>
        </w:rPr>
      </w:pPr>
      <w:r>
        <w:rPr>
          <w:rFonts w:ascii="Aptos" w:hAnsi="Aptos"/>
          <w:b/>
          <w:bCs/>
          <w:sz w:val="24"/>
          <w:szCs w:val="24"/>
        </w:rPr>
        <w:t>2.1 Project Proposal</w:t>
      </w:r>
    </w:p>
    <w:p w14:paraId="5B311B64">
      <w:pPr>
        <w:rPr>
          <w:rFonts w:ascii="Aptos" w:hAnsi="Aptos"/>
        </w:rPr>
      </w:pPr>
      <w:r>
        <w:rPr>
          <w:rFonts w:ascii="Aptos" w:hAnsi="Aptos"/>
        </w:rPr>
        <w:t xml:space="preserve">The LRU Cache Simulator project was proposed as a summer project to develop an automated solution to </w:t>
      </w:r>
      <w:r>
        <w:rPr>
          <w:rFonts w:ascii="Aptos" w:hAnsi="Aptos"/>
          <w:b/>
          <w:bCs/>
        </w:rPr>
        <w:t>simulate</w:t>
      </w:r>
      <w:r>
        <w:rPr>
          <w:rFonts w:ascii="Aptos" w:hAnsi="Aptos"/>
        </w:rPr>
        <w:t xml:space="preserve">, </w:t>
      </w:r>
      <w:r>
        <w:rPr>
          <w:rFonts w:ascii="Aptos" w:hAnsi="Aptos"/>
          <w:b/>
          <w:bCs/>
        </w:rPr>
        <w:t>demonstrate</w:t>
      </w:r>
      <w:r>
        <w:rPr>
          <w:rFonts w:ascii="Aptos" w:hAnsi="Aptos"/>
        </w:rPr>
        <w:t xml:space="preserve">, and </w:t>
      </w:r>
      <w:r>
        <w:rPr>
          <w:rFonts w:ascii="Aptos" w:hAnsi="Aptos"/>
          <w:b/>
          <w:bCs/>
        </w:rPr>
        <w:t>visualize</w:t>
      </w:r>
      <w:r>
        <w:rPr>
          <w:rFonts w:ascii="Aptos" w:hAnsi="Aptos"/>
        </w:rPr>
        <w:t xml:space="preserve"> the working of the LRU algorithm in educational institutions. The proposal was approved with the following key deliverables:</w:t>
      </w:r>
    </w:p>
    <w:p w14:paraId="05F4A9F7">
      <w:pPr>
        <w:numPr>
          <w:ilvl w:val="0"/>
          <w:numId w:val="9"/>
        </w:numPr>
        <w:spacing w:after="160" w:line="278" w:lineRule="auto"/>
        <w:rPr>
          <w:rFonts w:ascii="Aptos" w:hAnsi="Aptos"/>
        </w:rPr>
      </w:pPr>
      <w:r>
        <w:rPr>
          <w:rFonts w:ascii="Aptos" w:hAnsi="Aptos"/>
        </w:rPr>
        <w:t>A fully functional console-based LRU Cach Simulation</w:t>
      </w:r>
    </w:p>
    <w:p w14:paraId="16292C05">
      <w:pPr>
        <w:numPr>
          <w:ilvl w:val="0"/>
          <w:numId w:val="9"/>
        </w:numPr>
        <w:spacing w:after="160" w:line="278" w:lineRule="auto"/>
        <w:rPr>
          <w:rFonts w:ascii="Aptos" w:hAnsi="Aptos"/>
        </w:rPr>
      </w:pPr>
      <w:r>
        <w:rPr>
          <w:rFonts w:ascii="Aptos" w:hAnsi="Aptos"/>
        </w:rPr>
        <w:t>Source code with proper documentation and comments</w:t>
      </w:r>
    </w:p>
    <w:p w14:paraId="448A73A3">
      <w:pPr>
        <w:numPr>
          <w:ilvl w:val="0"/>
          <w:numId w:val="9"/>
        </w:numPr>
        <w:spacing w:after="160" w:line="278" w:lineRule="auto"/>
        <w:rPr>
          <w:rFonts w:ascii="Aptos" w:hAnsi="Aptos"/>
        </w:rPr>
      </w:pPr>
      <w:r>
        <w:rPr>
          <w:rFonts w:ascii="Aptos" w:hAnsi="Aptos"/>
        </w:rPr>
        <w:t>Project report detailing the development process</w:t>
      </w:r>
    </w:p>
    <w:p w14:paraId="0E831A6C">
      <w:pPr>
        <w:numPr>
          <w:ilvl w:val="0"/>
          <w:numId w:val="9"/>
        </w:numPr>
        <w:spacing w:after="160" w:line="278" w:lineRule="auto"/>
        <w:rPr>
          <w:rFonts w:ascii="Aptos" w:hAnsi="Aptos"/>
        </w:rPr>
      </w:pPr>
      <w:r>
        <w:rPr>
          <w:rFonts w:ascii="Aptos" w:hAnsi="Aptos"/>
        </w:rPr>
        <w:t>User manual for system operation</w:t>
      </w:r>
    </w:p>
    <w:p w14:paraId="19B10E3F">
      <w:pPr>
        <w:rPr>
          <w:rFonts w:ascii="Aptos" w:hAnsi="Aptos"/>
        </w:rPr>
      </w:pPr>
      <w:r>
        <w:rPr>
          <w:rFonts w:ascii="Aptos" w:hAnsi="Aptos"/>
        </w:rPr>
        <w:t>This project focuses on demonstrating the working of the LRU cache replacement policy through an interactive cache simulation, enabling users to understand cache hits, cache misses, and data replacement.</w:t>
      </w:r>
    </w:p>
    <w:p w14:paraId="51EF2BD3">
      <w:pPr>
        <w:rPr>
          <w:rFonts w:ascii="Aptos" w:hAnsi="Aptos"/>
          <w:b/>
          <w:bCs/>
          <w:sz w:val="24"/>
          <w:szCs w:val="24"/>
        </w:rPr>
      </w:pPr>
      <w:r>
        <w:rPr>
          <w:rFonts w:ascii="Aptos" w:hAnsi="Aptos"/>
          <w:b/>
          <w:bCs/>
          <w:sz w:val="24"/>
          <w:szCs w:val="24"/>
        </w:rPr>
        <w:t>2.2 Timeline</w:t>
      </w:r>
    </w:p>
    <w:p w14:paraId="5F712354">
      <w:pPr>
        <w:rPr>
          <w:rFonts w:ascii="Aptos" w:hAnsi="Aptos"/>
        </w:rPr>
      </w:pPr>
      <w:r>
        <w:rPr>
          <w:rFonts w:ascii="Aptos" w:hAnsi="Aptos"/>
        </w:rPr>
        <w:t>The project was executed over a period of 3 weeks (15 working days). The timeline with planned activities is shown in Table 2.1.</w:t>
      </w:r>
    </w:p>
    <w:p w14:paraId="12653A04">
      <w:pPr>
        <w:rPr>
          <w:rFonts w:ascii="Aptos" w:hAnsi="Aptos"/>
        </w:rPr>
      </w:pPr>
      <w:r>
        <w:rPr>
          <w:rFonts w:ascii="Aptos" w:hAnsi="Aptos"/>
          <w:b/>
          <w:bCs/>
        </w:rPr>
        <w:t>Table 2.1: Project Timeline</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13"/>
        <w:gridCol w:w="6662"/>
        <w:gridCol w:w="2126"/>
      </w:tblGrid>
      <w:tr w14:paraId="6B10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368" w:type="dxa"/>
            <w:vAlign w:val="center"/>
          </w:tcPr>
          <w:p w14:paraId="506F5F87">
            <w:pPr>
              <w:rPr>
                <w:rFonts w:ascii="Aptos" w:hAnsi="Aptos"/>
                <w:b/>
                <w:bCs/>
              </w:rPr>
            </w:pPr>
            <w:r>
              <w:rPr>
                <w:rFonts w:ascii="Aptos" w:hAnsi="Aptos"/>
                <w:b/>
                <w:bCs/>
              </w:rPr>
              <w:t>Week</w:t>
            </w:r>
          </w:p>
        </w:tc>
        <w:tc>
          <w:tcPr>
            <w:tcW w:w="6632" w:type="dxa"/>
            <w:vAlign w:val="center"/>
          </w:tcPr>
          <w:p w14:paraId="5BB0A119">
            <w:pPr>
              <w:rPr>
                <w:rFonts w:ascii="Aptos" w:hAnsi="Aptos"/>
                <w:b/>
                <w:bCs/>
              </w:rPr>
            </w:pPr>
            <w:r>
              <w:rPr>
                <w:rFonts w:ascii="Aptos" w:hAnsi="Aptos"/>
                <w:b/>
                <w:bCs/>
              </w:rPr>
              <w:t>Activity</w:t>
            </w:r>
          </w:p>
        </w:tc>
        <w:tc>
          <w:tcPr>
            <w:tcW w:w="2081" w:type="dxa"/>
            <w:vAlign w:val="center"/>
          </w:tcPr>
          <w:p w14:paraId="22211ADE">
            <w:pPr>
              <w:rPr>
                <w:rFonts w:ascii="Aptos" w:hAnsi="Aptos"/>
                <w:b/>
                <w:bCs/>
              </w:rPr>
            </w:pPr>
            <w:r>
              <w:rPr>
                <w:rFonts w:ascii="Aptos" w:hAnsi="Aptos"/>
                <w:b/>
                <w:bCs/>
              </w:rPr>
              <w:t>Duration</w:t>
            </w:r>
          </w:p>
        </w:tc>
      </w:tr>
      <w:tr w14:paraId="2D251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8" w:type="dxa"/>
            <w:vAlign w:val="center"/>
          </w:tcPr>
          <w:p w14:paraId="74394BF4">
            <w:pPr>
              <w:rPr>
                <w:rFonts w:ascii="Aptos" w:hAnsi="Aptos"/>
              </w:rPr>
            </w:pPr>
            <w:r>
              <w:rPr>
                <w:rFonts w:ascii="Aptos" w:hAnsi="Aptos"/>
              </w:rPr>
              <w:t>Week 1</w:t>
            </w:r>
          </w:p>
        </w:tc>
        <w:tc>
          <w:tcPr>
            <w:tcW w:w="6632" w:type="dxa"/>
            <w:vAlign w:val="center"/>
          </w:tcPr>
          <w:p w14:paraId="5523B6AB">
            <w:pPr>
              <w:rPr>
                <w:rFonts w:ascii="Aptos" w:hAnsi="Aptos"/>
              </w:rPr>
            </w:pPr>
            <w:r>
              <w:rPr>
                <w:rFonts w:ascii="Aptos" w:hAnsi="Aptos"/>
              </w:rPr>
              <w:t>Requirement Analysis and System Design</w:t>
            </w:r>
          </w:p>
        </w:tc>
        <w:tc>
          <w:tcPr>
            <w:tcW w:w="2081" w:type="dxa"/>
            <w:vAlign w:val="center"/>
          </w:tcPr>
          <w:p w14:paraId="56238EAB">
            <w:pPr>
              <w:rPr>
                <w:rFonts w:ascii="Aptos" w:hAnsi="Aptos"/>
              </w:rPr>
            </w:pPr>
            <w:r>
              <w:rPr>
                <w:rFonts w:ascii="Aptos" w:hAnsi="Aptos"/>
              </w:rPr>
              <w:t>3 days</w:t>
            </w:r>
          </w:p>
        </w:tc>
      </w:tr>
      <w:tr w14:paraId="6D93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8" w:type="dxa"/>
            <w:vAlign w:val="center"/>
          </w:tcPr>
          <w:p w14:paraId="03663096">
            <w:pPr>
              <w:rPr>
                <w:rFonts w:ascii="Aptos" w:hAnsi="Aptos"/>
              </w:rPr>
            </w:pPr>
            <w:r>
              <w:rPr>
                <w:rFonts w:ascii="Aptos" w:hAnsi="Aptos"/>
              </w:rPr>
              <w:t>Week 1</w:t>
            </w:r>
          </w:p>
        </w:tc>
        <w:tc>
          <w:tcPr>
            <w:tcW w:w="6632" w:type="dxa"/>
            <w:vAlign w:val="center"/>
          </w:tcPr>
          <w:p w14:paraId="02628A44">
            <w:pPr>
              <w:rPr>
                <w:rFonts w:ascii="Aptos" w:hAnsi="Aptos"/>
              </w:rPr>
            </w:pPr>
            <w:r>
              <w:rPr>
                <w:rFonts w:ascii="Aptos" w:hAnsi="Aptos"/>
              </w:rPr>
              <w:t>Setting up development environment</w:t>
            </w:r>
          </w:p>
        </w:tc>
        <w:tc>
          <w:tcPr>
            <w:tcW w:w="2081" w:type="dxa"/>
            <w:vAlign w:val="center"/>
          </w:tcPr>
          <w:p w14:paraId="195F06C8">
            <w:pPr>
              <w:rPr>
                <w:rFonts w:ascii="Aptos" w:hAnsi="Aptos"/>
              </w:rPr>
            </w:pPr>
            <w:r>
              <w:rPr>
                <w:rFonts w:ascii="Aptos" w:hAnsi="Aptos"/>
              </w:rPr>
              <w:t>1 day</w:t>
            </w:r>
          </w:p>
        </w:tc>
      </w:tr>
      <w:tr w14:paraId="3BD8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8" w:type="dxa"/>
            <w:vAlign w:val="center"/>
          </w:tcPr>
          <w:p w14:paraId="5D85C31E">
            <w:pPr>
              <w:rPr>
                <w:rFonts w:ascii="Aptos" w:hAnsi="Aptos"/>
              </w:rPr>
            </w:pPr>
            <w:r>
              <w:rPr>
                <w:rFonts w:ascii="Aptos" w:hAnsi="Aptos"/>
              </w:rPr>
              <w:t>Week 1</w:t>
            </w:r>
          </w:p>
        </w:tc>
        <w:tc>
          <w:tcPr>
            <w:tcW w:w="6632" w:type="dxa"/>
            <w:vAlign w:val="center"/>
          </w:tcPr>
          <w:p w14:paraId="6F9B446A">
            <w:pPr>
              <w:rPr>
                <w:rFonts w:ascii="Aptos" w:hAnsi="Aptos"/>
              </w:rPr>
            </w:pPr>
            <w:r>
              <w:rPr>
                <w:rFonts w:ascii="Aptos" w:hAnsi="Aptos"/>
              </w:rPr>
              <w:t>Implementation of core data structures</w:t>
            </w:r>
          </w:p>
        </w:tc>
        <w:tc>
          <w:tcPr>
            <w:tcW w:w="2081" w:type="dxa"/>
            <w:vAlign w:val="center"/>
          </w:tcPr>
          <w:p w14:paraId="329C93A4">
            <w:pPr>
              <w:rPr>
                <w:rFonts w:ascii="Aptos" w:hAnsi="Aptos"/>
              </w:rPr>
            </w:pPr>
            <w:r>
              <w:rPr>
                <w:rFonts w:ascii="Aptos" w:hAnsi="Aptos"/>
              </w:rPr>
              <w:t>1 day</w:t>
            </w:r>
          </w:p>
        </w:tc>
      </w:tr>
      <w:tr w14:paraId="5196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8" w:type="dxa"/>
            <w:vAlign w:val="center"/>
          </w:tcPr>
          <w:p w14:paraId="04940A00">
            <w:pPr>
              <w:rPr>
                <w:rFonts w:ascii="Aptos" w:hAnsi="Aptos"/>
              </w:rPr>
            </w:pPr>
            <w:r>
              <w:rPr>
                <w:rFonts w:ascii="Aptos" w:hAnsi="Aptos"/>
              </w:rPr>
              <w:t>Week 2</w:t>
            </w:r>
          </w:p>
        </w:tc>
        <w:tc>
          <w:tcPr>
            <w:tcW w:w="6632" w:type="dxa"/>
            <w:vAlign w:val="center"/>
          </w:tcPr>
          <w:p w14:paraId="3E5058A0">
            <w:pPr>
              <w:rPr>
                <w:rFonts w:ascii="Aptos" w:hAnsi="Aptos"/>
                <w:lang w:val="en-IN"/>
              </w:rPr>
            </w:pPr>
            <w:r>
              <w:rPr>
                <w:rFonts w:ascii="Aptos" w:hAnsi="Aptos"/>
                <w:lang w:val="en-IN"/>
              </w:rPr>
              <w:t>Cache Implementation</w:t>
            </w:r>
          </w:p>
        </w:tc>
        <w:tc>
          <w:tcPr>
            <w:tcW w:w="2081" w:type="dxa"/>
            <w:vAlign w:val="center"/>
          </w:tcPr>
          <w:p w14:paraId="2B64B590">
            <w:pPr>
              <w:rPr>
                <w:rFonts w:ascii="Aptos" w:hAnsi="Aptos"/>
              </w:rPr>
            </w:pPr>
            <w:r>
              <w:rPr>
                <w:rFonts w:ascii="Aptos" w:hAnsi="Aptos"/>
              </w:rPr>
              <w:t>2 days</w:t>
            </w:r>
          </w:p>
        </w:tc>
      </w:tr>
      <w:tr w14:paraId="58E80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8" w:type="dxa"/>
            <w:vAlign w:val="center"/>
          </w:tcPr>
          <w:p w14:paraId="06995F81">
            <w:pPr>
              <w:rPr>
                <w:rFonts w:ascii="Aptos" w:hAnsi="Aptos"/>
              </w:rPr>
            </w:pPr>
            <w:r>
              <w:rPr>
                <w:rFonts w:ascii="Aptos" w:hAnsi="Aptos"/>
              </w:rPr>
              <w:t>Week 2</w:t>
            </w:r>
          </w:p>
        </w:tc>
        <w:tc>
          <w:tcPr>
            <w:tcW w:w="6632" w:type="dxa"/>
            <w:vAlign w:val="center"/>
          </w:tcPr>
          <w:p w14:paraId="44F182CC">
            <w:pPr>
              <w:rPr>
                <w:rFonts w:ascii="Aptos" w:hAnsi="Aptos"/>
              </w:rPr>
            </w:pPr>
            <w:r>
              <w:rPr>
                <w:rFonts w:ascii="Aptos" w:hAnsi="Aptos"/>
              </w:rPr>
              <w:t>LRU Algorithm Development</w:t>
            </w:r>
          </w:p>
        </w:tc>
        <w:tc>
          <w:tcPr>
            <w:tcW w:w="2081" w:type="dxa"/>
            <w:vAlign w:val="center"/>
          </w:tcPr>
          <w:p w14:paraId="0033A906">
            <w:pPr>
              <w:rPr>
                <w:rFonts w:ascii="Aptos" w:hAnsi="Aptos"/>
              </w:rPr>
            </w:pPr>
            <w:r>
              <w:rPr>
                <w:rFonts w:ascii="Aptos" w:hAnsi="Aptos"/>
              </w:rPr>
              <w:t>2 days</w:t>
            </w:r>
          </w:p>
        </w:tc>
      </w:tr>
      <w:tr w14:paraId="46652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8" w:type="dxa"/>
            <w:vAlign w:val="center"/>
          </w:tcPr>
          <w:p w14:paraId="587A352F">
            <w:pPr>
              <w:rPr>
                <w:rFonts w:ascii="Aptos" w:hAnsi="Aptos"/>
              </w:rPr>
            </w:pPr>
            <w:r>
              <w:rPr>
                <w:rFonts w:ascii="Aptos" w:hAnsi="Aptos"/>
              </w:rPr>
              <w:t>Week 3</w:t>
            </w:r>
          </w:p>
        </w:tc>
        <w:tc>
          <w:tcPr>
            <w:tcW w:w="6632" w:type="dxa"/>
            <w:vAlign w:val="center"/>
          </w:tcPr>
          <w:p w14:paraId="6357380B">
            <w:pPr>
              <w:rPr>
                <w:rFonts w:ascii="Aptos" w:hAnsi="Aptos"/>
              </w:rPr>
            </w:pPr>
            <w:r>
              <w:rPr>
                <w:rFonts w:ascii="Aptos" w:hAnsi="Aptos"/>
              </w:rPr>
              <w:t>Functional Testing</w:t>
            </w:r>
          </w:p>
        </w:tc>
        <w:tc>
          <w:tcPr>
            <w:tcW w:w="2081" w:type="dxa"/>
            <w:vAlign w:val="center"/>
          </w:tcPr>
          <w:p w14:paraId="240DF463">
            <w:pPr>
              <w:rPr>
                <w:rFonts w:ascii="Aptos" w:hAnsi="Aptos"/>
              </w:rPr>
            </w:pPr>
            <w:r>
              <w:rPr>
                <w:rFonts w:ascii="Aptos" w:hAnsi="Aptos"/>
              </w:rPr>
              <w:t>2 days</w:t>
            </w:r>
          </w:p>
        </w:tc>
      </w:tr>
      <w:tr w14:paraId="3253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8" w:type="dxa"/>
            <w:vAlign w:val="center"/>
          </w:tcPr>
          <w:p w14:paraId="32819A3E">
            <w:pPr>
              <w:rPr>
                <w:rFonts w:ascii="Aptos" w:hAnsi="Aptos"/>
              </w:rPr>
            </w:pPr>
            <w:r>
              <w:rPr>
                <w:rFonts w:ascii="Aptos" w:hAnsi="Aptos"/>
              </w:rPr>
              <w:t>Week 3</w:t>
            </w:r>
          </w:p>
        </w:tc>
        <w:tc>
          <w:tcPr>
            <w:tcW w:w="6632" w:type="dxa"/>
            <w:vAlign w:val="center"/>
          </w:tcPr>
          <w:p w14:paraId="31070009">
            <w:pPr>
              <w:rPr>
                <w:rFonts w:ascii="Aptos" w:hAnsi="Aptos"/>
              </w:rPr>
            </w:pPr>
            <w:r>
              <w:rPr>
                <w:rFonts w:ascii="Aptos" w:hAnsi="Aptos"/>
              </w:rPr>
              <w:t>Error Detection and Bug Fixing</w:t>
            </w:r>
          </w:p>
        </w:tc>
        <w:tc>
          <w:tcPr>
            <w:tcW w:w="2081" w:type="dxa"/>
            <w:vAlign w:val="center"/>
          </w:tcPr>
          <w:p w14:paraId="749925FE">
            <w:pPr>
              <w:rPr>
                <w:rFonts w:ascii="Aptos" w:hAnsi="Aptos"/>
              </w:rPr>
            </w:pPr>
            <w:r>
              <w:rPr>
                <w:rFonts w:ascii="Aptos" w:hAnsi="Aptos"/>
              </w:rPr>
              <w:t>1 day</w:t>
            </w:r>
          </w:p>
        </w:tc>
      </w:tr>
      <w:tr w14:paraId="2F25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8" w:type="dxa"/>
            <w:vAlign w:val="center"/>
          </w:tcPr>
          <w:p w14:paraId="489AF711">
            <w:pPr>
              <w:rPr>
                <w:rFonts w:ascii="Aptos" w:hAnsi="Aptos"/>
              </w:rPr>
            </w:pPr>
            <w:r>
              <w:rPr>
                <w:rFonts w:ascii="Aptos" w:hAnsi="Aptos"/>
              </w:rPr>
              <w:t>Week 3</w:t>
            </w:r>
          </w:p>
        </w:tc>
        <w:tc>
          <w:tcPr>
            <w:tcW w:w="6632" w:type="dxa"/>
            <w:vAlign w:val="center"/>
          </w:tcPr>
          <w:p w14:paraId="7C052788">
            <w:pPr>
              <w:rPr>
                <w:rFonts w:ascii="Aptos" w:hAnsi="Aptos"/>
              </w:rPr>
            </w:pPr>
            <w:r>
              <w:rPr>
                <w:rFonts w:ascii="Aptos" w:hAnsi="Aptos"/>
              </w:rPr>
              <w:t>Testing and debugging</w:t>
            </w:r>
          </w:p>
        </w:tc>
        <w:tc>
          <w:tcPr>
            <w:tcW w:w="2081" w:type="dxa"/>
            <w:vAlign w:val="center"/>
          </w:tcPr>
          <w:p w14:paraId="6CCA7CDF">
            <w:pPr>
              <w:rPr>
                <w:rFonts w:ascii="Aptos" w:hAnsi="Aptos"/>
              </w:rPr>
            </w:pPr>
            <w:r>
              <w:rPr>
                <w:rFonts w:ascii="Aptos" w:hAnsi="Aptos"/>
              </w:rPr>
              <w:t>2 days</w:t>
            </w:r>
          </w:p>
        </w:tc>
      </w:tr>
      <w:tr w14:paraId="2834F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68" w:type="dxa"/>
            <w:vAlign w:val="center"/>
          </w:tcPr>
          <w:p w14:paraId="49502244">
            <w:pPr>
              <w:rPr>
                <w:rFonts w:ascii="Aptos" w:hAnsi="Aptos"/>
              </w:rPr>
            </w:pPr>
            <w:r>
              <w:rPr>
                <w:rFonts w:ascii="Aptos" w:hAnsi="Aptos"/>
              </w:rPr>
              <w:t>Week 3</w:t>
            </w:r>
          </w:p>
        </w:tc>
        <w:tc>
          <w:tcPr>
            <w:tcW w:w="6632" w:type="dxa"/>
            <w:vAlign w:val="center"/>
          </w:tcPr>
          <w:p w14:paraId="223F59D4">
            <w:pPr>
              <w:rPr>
                <w:rFonts w:ascii="Aptos" w:hAnsi="Aptos"/>
              </w:rPr>
            </w:pPr>
            <w:r>
              <w:rPr>
                <w:rFonts w:ascii="Aptos" w:hAnsi="Aptos"/>
              </w:rPr>
              <w:t>Documentation and report preparation</w:t>
            </w:r>
          </w:p>
        </w:tc>
        <w:tc>
          <w:tcPr>
            <w:tcW w:w="2081" w:type="dxa"/>
            <w:vAlign w:val="center"/>
          </w:tcPr>
          <w:p w14:paraId="7365ECA9">
            <w:pPr>
              <w:rPr>
                <w:rFonts w:ascii="Aptos" w:hAnsi="Aptos"/>
              </w:rPr>
            </w:pPr>
            <w:r>
              <w:rPr>
                <w:rFonts w:ascii="Aptos" w:hAnsi="Aptos"/>
              </w:rPr>
              <w:t>2 days</w:t>
            </w:r>
          </w:p>
        </w:tc>
      </w:tr>
    </w:tbl>
    <w:p w14:paraId="60BE9988">
      <w:pPr>
        <w:rPr>
          <w:rFonts w:ascii="Aptos" w:hAnsi="Aptos"/>
          <w:b/>
          <w:bCs/>
        </w:rPr>
      </w:pPr>
    </w:p>
    <w:p w14:paraId="08F92A4E">
      <w:pPr>
        <w:rPr>
          <w:rFonts w:ascii="Aptos" w:hAnsi="Aptos"/>
          <w:b/>
          <w:bCs/>
          <w:sz w:val="24"/>
          <w:szCs w:val="24"/>
        </w:rPr>
      </w:pPr>
    </w:p>
    <w:p w14:paraId="12E6FD79">
      <w:pPr>
        <w:rPr>
          <w:rFonts w:ascii="Aptos" w:hAnsi="Aptos"/>
          <w:b/>
          <w:bCs/>
          <w:sz w:val="24"/>
          <w:szCs w:val="24"/>
        </w:rPr>
      </w:pPr>
      <w:r>
        <w:rPr>
          <w:rFonts w:ascii="Aptos" w:hAnsi="Aptos"/>
          <w:b/>
          <w:bCs/>
          <w:sz w:val="24"/>
          <w:szCs w:val="24"/>
        </w:rPr>
        <w:t>Week 1: Analysis and Design</w:t>
      </w:r>
    </w:p>
    <w:p w14:paraId="4296C327">
      <w:pPr>
        <w:numPr>
          <w:ilvl w:val="0"/>
          <w:numId w:val="10"/>
        </w:numPr>
        <w:spacing w:after="160" w:line="278" w:lineRule="auto"/>
        <w:rPr>
          <w:rFonts w:ascii="Aptos" w:hAnsi="Aptos"/>
        </w:rPr>
      </w:pPr>
      <w:r>
        <w:rPr>
          <w:rFonts w:ascii="Aptos" w:hAnsi="Aptos"/>
        </w:rPr>
        <w:t>Conducted requirement analysis</w:t>
      </w:r>
    </w:p>
    <w:p w14:paraId="2CC991DA">
      <w:pPr>
        <w:numPr>
          <w:ilvl w:val="0"/>
          <w:numId w:val="10"/>
        </w:numPr>
        <w:spacing w:after="160" w:line="278" w:lineRule="auto"/>
        <w:rPr>
          <w:rFonts w:ascii="Aptos" w:hAnsi="Aptos"/>
        </w:rPr>
      </w:pPr>
      <w:r>
        <w:rPr>
          <w:rFonts w:ascii="Aptos" w:hAnsi="Aptos"/>
        </w:rPr>
        <w:t>Studied existing LRU Cache Simulation systems</w:t>
      </w:r>
    </w:p>
    <w:p w14:paraId="4BED1423">
      <w:pPr>
        <w:numPr>
          <w:ilvl w:val="0"/>
          <w:numId w:val="10"/>
        </w:numPr>
        <w:spacing w:after="160" w:line="278" w:lineRule="auto"/>
        <w:rPr>
          <w:rFonts w:ascii="Aptos" w:hAnsi="Aptos"/>
        </w:rPr>
      </w:pPr>
      <w:r>
        <w:rPr>
          <w:rFonts w:ascii="Aptos" w:hAnsi="Aptos"/>
        </w:rPr>
        <w:t>Designed system architecture</w:t>
      </w:r>
    </w:p>
    <w:p w14:paraId="612A688A">
      <w:pPr>
        <w:numPr>
          <w:ilvl w:val="0"/>
          <w:numId w:val="10"/>
        </w:numPr>
        <w:spacing w:after="160" w:line="278" w:lineRule="auto"/>
        <w:rPr>
          <w:rFonts w:ascii="Aptos" w:hAnsi="Aptos"/>
        </w:rPr>
      </w:pPr>
      <w:r>
        <w:rPr>
          <w:rFonts w:ascii="Aptos" w:hAnsi="Aptos"/>
        </w:rPr>
        <w:t>Identified data structures and algorithms</w:t>
      </w:r>
    </w:p>
    <w:p w14:paraId="32F97091">
      <w:pPr>
        <w:rPr>
          <w:rFonts w:ascii="Aptos" w:hAnsi="Aptos"/>
          <w:b/>
          <w:bCs/>
          <w:sz w:val="24"/>
          <w:szCs w:val="24"/>
        </w:rPr>
      </w:pPr>
      <w:r>
        <w:rPr>
          <w:rFonts w:ascii="Aptos" w:hAnsi="Aptos"/>
          <w:b/>
          <w:bCs/>
          <w:sz w:val="24"/>
          <w:szCs w:val="24"/>
        </w:rPr>
        <w:t>Week 2: Implementation</w:t>
      </w:r>
    </w:p>
    <w:p w14:paraId="550C1AD1">
      <w:pPr>
        <w:numPr>
          <w:ilvl w:val="0"/>
          <w:numId w:val="11"/>
        </w:numPr>
        <w:spacing w:after="160" w:line="278" w:lineRule="auto"/>
        <w:rPr>
          <w:rFonts w:ascii="Aptos" w:hAnsi="Aptos"/>
        </w:rPr>
      </w:pPr>
      <w:r>
        <w:rPr>
          <w:rFonts w:ascii="Aptos" w:hAnsi="Aptos"/>
        </w:rPr>
        <w:t xml:space="preserve">Implemented the </w:t>
      </w:r>
      <w:r>
        <w:rPr>
          <w:rFonts w:ascii="Aptos" w:hAnsi="Aptos"/>
          <w:b/>
          <w:bCs/>
        </w:rPr>
        <w:t>LRU Cache Simulator</w:t>
      </w:r>
      <w:r>
        <w:rPr>
          <w:rFonts w:ascii="Aptos" w:hAnsi="Aptos"/>
        </w:rPr>
        <w:t xml:space="preserve"> using </w:t>
      </w:r>
      <w:r>
        <w:rPr>
          <w:rFonts w:ascii="Aptos" w:hAnsi="Aptos"/>
          <w:b/>
          <w:bCs/>
        </w:rPr>
        <w:t>stack</w:t>
      </w:r>
      <w:r>
        <w:rPr>
          <w:rFonts w:ascii="Aptos" w:hAnsi="Aptos"/>
        </w:rPr>
        <w:t xml:space="preserve"> and </w:t>
      </w:r>
      <w:r>
        <w:rPr>
          <w:rFonts w:ascii="Aptos" w:hAnsi="Aptos"/>
          <w:b/>
          <w:bCs/>
        </w:rPr>
        <w:t>vector</w:t>
      </w:r>
      <w:r>
        <w:rPr>
          <w:rFonts w:ascii="Aptos" w:hAnsi="Aptos"/>
        </w:rPr>
        <w:t xml:space="preserve"> data structures.</w:t>
      </w:r>
    </w:p>
    <w:p w14:paraId="4B4E9A24">
      <w:pPr>
        <w:numPr>
          <w:ilvl w:val="0"/>
          <w:numId w:val="11"/>
        </w:numPr>
        <w:spacing w:after="160" w:line="278" w:lineRule="auto"/>
        <w:rPr>
          <w:rFonts w:ascii="Aptos" w:hAnsi="Aptos"/>
        </w:rPr>
      </w:pPr>
      <w:r>
        <w:rPr>
          <w:rFonts w:ascii="Aptos" w:hAnsi="Aptos"/>
        </w:rPr>
        <w:t xml:space="preserve">Developed the </w:t>
      </w:r>
      <w:r>
        <w:rPr>
          <w:rFonts w:ascii="Aptos" w:hAnsi="Aptos"/>
          <w:b/>
          <w:bCs/>
        </w:rPr>
        <w:t>Least Recently Used (LRU)</w:t>
      </w:r>
      <w:r>
        <w:rPr>
          <w:rFonts w:ascii="Aptos" w:hAnsi="Aptos"/>
        </w:rPr>
        <w:t xml:space="preserve"> replacement mechanism .</w:t>
      </w:r>
    </w:p>
    <w:p w14:paraId="23F9BD80">
      <w:pPr>
        <w:numPr>
          <w:ilvl w:val="0"/>
          <w:numId w:val="11"/>
        </w:numPr>
        <w:spacing w:after="160" w:line="278" w:lineRule="auto"/>
        <w:rPr>
          <w:rFonts w:ascii="Aptos" w:hAnsi="Aptos"/>
        </w:rPr>
      </w:pPr>
      <w:r>
        <w:rPr>
          <w:rFonts w:ascii="Aptos" w:hAnsi="Aptos"/>
        </w:rPr>
        <w:t>Integrated the modules</w:t>
      </w:r>
    </w:p>
    <w:p w14:paraId="3EE78AD4">
      <w:pPr>
        <w:rPr>
          <w:rFonts w:ascii="Aptos" w:hAnsi="Aptos"/>
          <w:b/>
          <w:bCs/>
          <w:sz w:val="24"/>
          <w:szCs w:val="24"/>
        </w:rPr>
      </w:pPr>
      <w:r>
        <w:rPr>
          <w:rFonts w:ascii="Aptos" w:hAnsi="Aptos"/>
          <w:b/>
          <w:bCs/>
          <w:sz w:val="24"/>
          <w:szCs w:val="24"/>
        </w:rPr>
        <w:t>Week 3: Testing and Documentation</w:t>
      </w:r>
    </w:p>
    <w:p w14:paraId="53C5AAC0">
      <w:pPr>
        <w:numPr>
          <w:ilvl w:val="0"/>
          <w:numId w:val="12"/>
        </w:numPr>
        <w:spacing w:after="160" w:line="278" w:lineRule="auto"/>
        <w:rPr>
          <w:rFonts w:ascii="Aptos" w:hAnsi="Aptos"/>
        </w:rPr>
      </w:pPr>
      <w:r>
        <w:rPr>
          <w:rFonts w:ascii="Aptos" w:hAnsi="Aptos"/>
        </w:rPr>
        <w:t>Conducted testing and debugging</w:t>
      </w:r>
    </w:p>
    <w:p w14:paraId="61346961">
      <w:pPr>
        <w:numPr>
          <w:ilvl w:val="0"/>
          <w:numId w:val="12"/>
        </w:numPr>
        <w:spacing w:after="160" w:line="278" w:lineRule="auto"/>
        <w:rPr>
          <w:rFonts w:ascii="Aptos" w:hAnsi="Aptos"/>
        </w:rPr>
      </w:pPr>
      <w:r>
        <w:rPr>
          <w:rFonts w:ascii="Aptos" w:hAnsi="Aptos"/>
        </w:rPr>
        <w:t>Prepared user documentation</w:t>
      </w:r>
    </w:p>
    <w:p w14:paraId="32BBA214">
      <w:pPr>
        <w:numPr>
          <w:ilvl w:val="0"/>
          <w:numId w:val="12"/>
        </w:numPr>
        <w:spacing w:after="160" w:line="278" w:lineRule="auto"/>
        <w:rPr>
          <w:rFonts w:ascii="Aptos" w:hAnsi="Aptos"/>
        </w:rPr>
      </w:pPr>
      <w:r>
        <w:rPr>
          <w:rFonts w:ascii="Aptos" w:hAnsi="Aptos"/>
        </w:rPr>
        <w:t>Finalized project report</w:t>
      </w:r>
    </w:p>
    <w:p w14:paraId="6345AC0F">
      <w:pPr>
        <w:rPr>
          <w:rFonts w:ascii="Aptos" w:hAnsi="Aptos"/>
          <w:b/>
          <w:bCs/>
          <w:sz w:val="24"/>
          <w:szCs w:val="24"/>
        </w:rPr>
      </w:pPr>
      <w:r>
        <w:rPr>
          <w:rFonts w:ascii="Aptos" w:hAnsi="Aptos"/>
          <w:b/>
          <w:bCs/>
          <w:sz w:val="24"/>
          <w:szCs w:val="24"/>
        </w:rPr>
        <w:t>2.3 Team Roles and Responsibilities</w:t>
      </w:r>
    </w:p>
    <w:p w14:paraId="02E6B0A4">
      <w:pPr>
        <w:rPr>
          <w:rFonts w:ascii="Aptos" w:hAnsi="Aptos"/>
        </w:rPr>
      </w:pPr>
      <w:r>
        <w:rPr>
          <w:rFonts w:ascii="Aptos" w:hAnsi="Aptos"/>
        </w:rPr>
        <w:t>The project was undertaken as an individual project. The roles and responsibilities were as follows: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96"/>
        <w:gridCol w:w="5125"/>
      </w:tblGrid>
      <w:tr w14:paraId="411C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7133A59">
            <w:pPr>
              <w:rPr>
                <w:rFonts w:ascii="Aptos" w:hAnsi="Aptos"/>
                <w:b/>
                <w:bCs/>
              </w:rPr>
            </w:pPr>
            <w:r>
              <w:rPr>
                <w:rFonts w:ascii="Aptos" w:hAnsi="Aptos"/>
                <w:b/>
                <w:bCs/>
              </w:rPr>
              <w:t>Role</w:t>
            </w:r>
          </w:p>
        </w:tc>
        <w:tc>
          <w:tcPr>
            <w:tcW w:w="0" w:type="auto"/>
            <w:vAlign w:val="center"/>
          </w:tcPr>
          <w:p w14:paraId="67B26011">
            <w:pPr>
              <w:rPr>
                <w:rFonts w:ascii="Aptos" w:hAnsi="Aptos"/>
                <w:b/>
                <w:bCs/>
              </w:rPr>
            </w:pPr>
            <w:r>
              <w:rPr>
                <w:rFonts w:ascii="Aptos" w:hAnsi="Aptos"/>
                <w:b/>
                <w:bCs/>
              </w:rPr>
              <w:t>Responsibility</w:t>
            </w:r>
          </w:p>
        </w:tc>
      </w:tr>
      <w:tr w14:paraId="462F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AA8017">
            <w:pPr>
              <w:rPr>
                <w:rFonts w:ascii="Aptos" w:hAnsi="Aptos"/>
              </w:rPr>
            </w:pPr>
            <w:r>
              <w:rPr>
                <w:rFonts w:ascii="Aptos" w:hAnsi="Aptos"/>
              </w:rPr>
              <w:t>Developer</w:t>
            </w:r>
          </w:p>
        </w:tc>
        <w:tc>
          <w:tcPr>
            <w:tcW w:w="0" w:type="auto"/>
            <w:vAlign w:val="center"/>
          </w:tcPr>
          <w:p w14:paraId="1D00E3CD">
            <w:pPr>
              <w:rPr>
                <w:rFonts w:ascii="Aptos" w:hAnsi="Aptos"/>
              </w:rPr>
            </w:pPr>
            <w:r>
              <w:rPr>
                <w:rFonts w:ascii="Aptos" w:hAnsi="Aptos"/>
              </w:rPr>
              <w:t>Design, implement, and test the complete system</w:t>
            </w:r>
          </w:p>
        </w:tc>
      </w:tr>
      <w:tr w14:paraId="1DE4C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2DD56F">
            <w:pPr>
              <w:rPr>
                <w:rFonts w:ascii="Aptos" w:hAnsi="Aptos"/>
              </w:rPr>
            </w:pPr>
            <w:r>
              <w:rPr>
                <w:rFonts w:ascii="Aptos" w:hAnsi="Aptos"/>
              </w:rPr>
              <w:t>Analyst</w:t>
            </w:r>
          </w:p>
        </w:tc>
        <w:tc>
          <w:tcPr>
            <w:tcW w:w="0" w:type="auto"/>
            <w:vAlign w:val="center"/>
          </w:tcPr>
          <w:p w14:paraId="1761CC3B">
            <w:pPr>
              <w:rPr>
                <w:rFonts w:ascii="Aptos" w:hAnsi="Aptos"/>
              </w:rPr>
            </w:pPr>
            <w:r>
              <w:rPr>
                <w:rFonts w:ascii="Aptos" w:hAnsi="Aptos"/>
              </w:rPr>
              <w:t>Gather requirements and design the system</w:t>
            </w:r>
          </w:p>
        </w:tc>
      </w:tr>
      <w:tr w14:paraId="6777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1FB98F">
            <w:pPr>
              <w:rPr>
                <w:rFonts w:ascii="Aptos" w:hAnsi="Aptos"/>
              </w:rPr>
            </w:pPr>
            <w:r>
              <w:rPr>
                <w:rFonts w:ascii="Aptos" w:hAnsi="Aptos"/>
              </w:rPr>
              <w:t>Documenter</w:t>
            </w:r>
          </w:p>
        </w:tc>
        <w:tc>
          <w:tcPr>
            <w:tcW w:w="0" w:type="auto"/>
            <w:vAlign w:val="center"/>
          </w:tcPr>
          <w:p w14:paraId="181E8F99">
            <w:pPr>
              <w:rPr>
                <w:rFonts w:ascii="Aptos" w:hAnsi="Aptos"/>
              </w:rPr>
            </w:pPr>
            <w:r>
              <w:rPr>
                <w:rFonts w:ascii="Aptos" w:hAnsi="Aptos"/>
              </w:rPr>
              <w:t>Prepare project report and user documentation</w:t>
            </w:r>
          </w:p>
        </w:tc>
      </w:tr>
      <w:tr w14:paraId="09F9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AB3BC5">
            <w:pPr>
              <w:rPr>
                <w:rFonts w:ascii="Aptos" w:hAnsi="Aptos"/>
              </w:rPr>
            </w:pPr>
            <w:r>
              <w:rPr>
                <w:rFonts w:ascii="Aptos" w:hAnsi="Aptos"/>
              </w:rPr>
              <w:t>Tester</w:t>
            </w:r>
          </w:p>
        </w:tc>
        <w:tc>
          <w:tcPr>
            <w:tcW w:w="0" w:type="auto"/>
            <w:vAlign w:val="center"/>
          </w:tcPr>
          <w:p w14:paraId="0B20F23A">
            <w:pPr>
              <w:rPr>
                <w:rFonts w:ascii="Aptos" w:hAnsi="Aptos"/>
              </w:rPr>
            </w:pPr>
            <w:r>
              <w:rPr>
                <w:rFonts w:ascii="Aptos" w:hAnsi="Aptos"/>
              </w:rPr>
              <w:t>Develop test cases and validate system functionality</w:t>
            </w:r>
          </w:p>
        </w:tc>
      </w:tr>
      <w:tr w14:paraId="0DC71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A0DFC23">
            <w:pPr>
              <w:rPr>
                <w:rFonts w:ascii="Aptos" w:hAnsi="Aptos"/>
              </w:rPr>
            </w:pPr>
            <w:r>
              <w:rPr>
                <w:rFonts w:ascii="Aptos" w:hAnsi="Aptos"/>
              </w:rPr>
              <w:t>Project Manager</w:t>
            </w:r>
          </w:p>
        </w:tc>
        <w:tc>
          <w:tcPr>
            <w:tcW w:w="0" w:type="auto"/>
            <w:vAlign w:val="center"/>
          </w:tcPr>
          <w:p w14:paraId="458EAE72">
            <w:pPr>
              <w:rPr>
                <w:rFonts w:ascii="Aptos" w:hAnsi="Aptos"/>
              </w:rPr>
            </w:pPr>
            <w:r>
              <w:rPr>
                <w:rFonts w:ascii="Aptos" w:hAnsi="Aptos"/>
              </w:rPr>
              <w:t>Plan and monitor project progress</w:t>
            </w:r>
          </w:p>
        </w:tc>
      </w:tr>
    </w:tbl>
    <w:p w14:paraId="2A912FEF">
      <w:pPr>
        <w:rPr>
          <w:rFonts w:ascii="Aptos" w:hAnsi="Aptos"/>
        </w:rPr>
      </w:pPr>
    </w:p>
    <w:p w14:paraId="1EE8BD24">
      <w:pPr>
        <w:rPr>
          <w:rFonts w:ascii="Aptos" w:hAnsi="Aptos"/>
        </w:rPr>
      </w:pPr>
    </w:p>
    <w:p w14:paraId="45ADACC1">
      <w:pPr>
        <w:rPr>
          <w:rFonts w:ascii="Aptos" w:hAnsi="Aptos"/>
        </w:rPr>
      </w:pPr>
    </w:p>
    <w:p w14:paraId="61ACD555">
      <w:pPr>
        <w:ind w:firstLine="3222" w:firstLineChars="1150"/>
        <w:jc w:val="both"/>
        <w:rPr>
          <w:rFonts w:ascii="Aptos" w:hAnsi="Aptos"/>
          <w:b/>
          <w:bCs/>
          <w:sz w:val="28"/>
          <w:szCs w:val="28"/>
        </w:rPr>
      </w:pPr>
      <w:r>
        <w:rPr>
          <w:rFonts w:ascii="Aptos" w:hAnsi="Aptos"/>
          <w:b/>
          <w:bCs/>
          <w:sz w:val="28"/>
          <w:szCs w:val="28"/>
        </w:rPr>
        <w:t>CHAPTER 3: SYSTEM DESIGN</w:t>
      </w:r>
    </w:p>
    <w:p w14:paraId="3E81141E">
      <w:pPr>
        <w:rPr>
          <w:rFonts w:ascii="Aptos" w:hAnsi="Aptos"/>
          <w:b/>
          <w:bCs/>
          <w:sz w:val="24"/>
          <w:szCs w:val="24"/>
        </w:rPr>
      </w:pPr>
      <w:r>
        <w:rPr>
          <w:rFonts w:ascii="Aptos" w:hAnsi="Aptos"/>
          <w:b/>
          <w:bCs/>
          <w:sz w:val="24"/>
          <w:szCs w:val="24"/>
        </w:rPr>
        <w:t>3.1 Functional Requirements</w:t>
      </w:r>
    </w:p>
    <w:p w14:paraId="78ED8E7F">
      <w:pPr>
        <w:rPr>
          <w:rFonts w:ascii="Aptos" w:hAnsi="Aptos"/>
        </w:rPr>
      </w:pPr>
      <w:r>
        <w:rPr>
          <w:rFonts w:ascii="Aptos" w:hAnsi="Aptos"/>
        </w:rPr>
        <w:t>The functional requirements of the LRU Cache Simulator are detailed in Table 3.1.</w:t>
      </w:r>
    </w:p>
    <w:p w14:paraId="15B68882">
      <w:pPr>
        <w:rPr>
          <w:rFonts w:ascii="Aptos" w:hAnsi="Aptos"/>
        </w:rPr>
      </w:pPr>
      <w:r>
        <w:rPr>
          <w:rFonts w:ascii="Aptos" w:hAnsi="Aptos"/>
          <w:b/>
          <w:bCs/>
        </w:rPr>
        <w:t>Table 3.1: Functional Requirements</w:t>
      </w:r>
    </w:p>
    <w:tbl>
      <w:tblPr>
        <w:tblStyle w:val="12"/>
        <w:tblW w:w="0" w:type="auto"/>
        <w:tblCellSpacing w:w="15" w:type="dxa"/>
        <w:tblInd w:w="0" w:type="dxa"/>
        <w:tblLayout w:type="autofit"/>
        <w:tblCellMar>
          <w:top w:w="15" w:type="dxa"/>
          <w:left w:w="15" w:type="dxa"/>
          <w:bottom w:w="15" w:type="dxa"/>
          <w:right w:w="15" w:type="dxa"/>
        </w:tblCellMar>
      </w:tblPr>
      <w:tblGrid>
        <w:gridCol w:w="1516"/>
        <w:gridCol w:w="2006"/>
        <w:gridCol w:w="7410"/>
      </w:tblGrid>
      <w:tr w14:paraId="6DAC6985">
        <w:trPr>
          <w:tblHeade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69FA71D">
            <w:pPr>
              <w:rPr>
                <w:rFonts w:ascii="Aptos" w:hAnsi="Aptos"/>
                <w:lang w:val="en-IN"/>
              </w:rPr>
            </w:pPr>
            <w:r>
              <w:rPr>
                <w:rFonts w:ascii="Aptos" w:hAnsi="Aptos"/>
                <w:lang w:val="en-IN"/>
              </w:rPr>
              <w:t>Requirement ID</w:t>
            </w:r>
          </w:p>
        </w:tc>
        <w:tc>
          <w:tcPr>
            <w:tcW w:w="0" w:type="auto"/>
            <w:tcBorders>
              <w:top w:val="single" w:color="auto" w:sz="4" w:space="0"/>
              <w:left w:val="single" w:color="auto" w:sz="4" w:space="0"/>
              <w:bottom w:val="single" w:color="auto" w:sz="4" w:space="0"/>
              <w:right w:val="single" w:color="auto" w:sz="4" w:space="0"/>
            </w:tcBorders>
            <w:vAlign w:val="center"/>
          </w:tcPr>
          <w:p w14:paraId="05DACCBE">
            <w:pPr>
              <w:rPr>
                <w:rFonts w:ascii="Aptos" w:hAnsi="Aptos"/>
                <w:lang w:val="en-IN"/>
              </w:rPr>
            </w:pPr>
            <w:r>
              <w:rPr>
                <w:rFonts w:ascii="Aptos" w:hAnsi="Aptos"/>
                <w:lang w:val="en-IN"/>
              </w:rPr>
              <w:t>Functional Requirement</w:t>
            </w:r>
          </w:p>
        </w:tc>
        <w:tc>
          <w:tcPr>
            <w:tcW w:w="0" w:type="auto"/>
            <w:tcBorders>
              <w:top w:val="single" w:color="auto" w:sz="4" w:space="0"/>
              <w:left w:val="single" w:color="auto" w:sz="4" w:space="0"/>
              <w:bottom w:val="single" w:color="auto" w:sz="4" w:space="0"/>
              <w:right w:val="single" w:color="auto" w:sz="4" w:space="0"/>
            </w:tcBorders>
            <w:vAlign w:val="center"/>
          </w:tcPr>
          <w:p w14:paraId="35ED5A42">
            <w:pPr>
              <w:rPr>
                <w:rFonts w:ascii="Aptos" w:hAnsi="Aptos"/>
                <w:lang w:val="en-IN"/>
              </w:rPr>
            </w:pPr>
            <w:r>
              <w:rPr>
                <w:rFonts w:ascii="Aptos" w:hAnsi="Aptos"/>
                <w:lang w:val="en-IN"/>
              </w:rPr>
              <w:t>Description</w:t>
            </w:r>
          </w:p>
        </w:tc>
      </w:tr>
      <w:tr w14:paraId="357ED81D">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A590177">
            <w:pPr>
              <w:rPr>
                <w:rFonts w:ascii="Aptos" w:hAnsi="Aptos"/>
                <w:lang w:val="en-IN"/>
              </w:rPr>
            </w:pPr>
            <w:r>
              <w:rPr>
                <w:rFonts w:ascii="Aptos" w:hAnsi="Aptos"/>
                <w:lang w:val="en-IN"/>
              </w:rPr>
              <w:t>FR-01</w:t>
            </w:r>
          </w:p>
        </w:tc>
        <w:tc>
          <w:tcPr>
            <w:tcW w:w="0" w:type="auto"/>
            <w:tcBorders>
              <w:top w:val="single" w:color="auto" w:sz="4" w:space="0"/>
              <w:left w:val="single" w:color="auto" w:sz="4" w:space="0"/>
              <w:bottom w:val="single" w:color="auto" w:sz="4" w:space="0"/>
              <w:right w:val="single" w:color="auto" w:sz="4" w:space="0"/>
            </w:tcBorders>
            <w:vAlign w:val="center"/>
          </w:tcPr>
          <w:p w14:paraId="1399E64F">
            <w:pPr>
              <w:rPr>
                <w:rFonts w:ascii="Aptos" w:hAnsi="Aptos"/>
                <w:lang w:val="en-IN"/>
              </w:rPr>
            </w:pPr>
            <w:r>
              <w:rPr>
                <w:rFonts w:ascii="Aptos" w:hAnsi="Aptos"/>
                <w:lang w:val="en-IN"/>
              </w:rPr>
              <w:t>Cache Initialization</w:t>
            </w:r>
          </w:p>
        </w:tc>
        <w:tc>
          <w:tcPr>
            <w:tcW w:w="0" w:type="auto"/>
            <w:tcBorders>
              <w:top w:val="single" w:color="auto" w:sz="4" w:space="0"/>
              <w:left w:val="single" w:color="auto" w:sz="4" w:space="0"/>
              <w:bottom w:val="single" w:color="auto" w:sz="4" w:space="0"/>
              <w:right w:val="single" w:color="auto" w:sz="4" w:space="0"/>
            </w:tcBorders>
            <w:vAlign w:val="center"/>
          </w:tcPr>
          <w:p w14:paraId="12252165">
            <w:pPr>
              <w:rPr>
                <w:rFonts w:ascii="Aptos" w:hAnsi="Aptos"/>
                <w:lang w:val="en-IN"/>
              </w:rPr>
            </w:pPr>
            <w:r>
              <w:rPr>
                <w:rFonts w:ascii="Aptos" w:hAnsi="Aptos"/>
                <w:lang w:val="en-IN"/>
              </w:rPr>
              <w:t>The system shall allow the user to specify the cache size before simulation begins.</w:t>
            </w:r>
          </w:p>
        </w:tc>
      </w:tr>
      <w:tr w14:paraId="0C2C882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E35A1C2">
            <w:pPr>
              <w:rPr>
                <w:rFonts w:ascii="Aptos" w:hAnsi="Aptos"/>
                <w:lang w:val="en-IN"/>
              </w:rPr>
            </w:pPr>
            <w:r>
              <w:rPr>
                <w:rFonts w:ascii="Aptos" w:hAnsi="Aptos"/>
                <w:lang w:val="en-IN"/>
              </w:rPr>
              <w:t>FR-02</w:t>
            </w:r>
          </w:p>
        </w:tc>
        <w:tc>
          <w:tcPr>
            <w:tcW w:w="0" w:type="auto"/>
            <w:tcBorders>
              <w:top w:val="single" w:color="auto" w:sz="4" w:space="0"/>
              <w:left w:val="single" w:color="auto" w:sz="4" w:space="0"/>
              <w:bottom w:val="single" w:color="auto" w:sz="4" w:space="0"/>
              <w:right w:val="single" w:color="auto" w:sz="4" w:space="0"/>
            </w:tcBorders>
            <w:vAlign w:val="center"/>
          </w:tcPr>
          <w:p w14:paraId="4A8B656B">
            <w:pPr>
              <w:rPr>
                <w:rFonts w:ascii="Aptos" w:hAnsi="Aptos"/>
                <w:lang w:val="en-IN"/>
              </w:rPr>
            </w:pPr>
            <w:r>
              <w:rPr>
                <w:rFonts w:ascii="Aptos" w:hAnsi="Aptos"/>
                <w:lang w:val="en-IN"/>
              </w:rPr>
              <w:t>Input Memory Requests</w:t>
            </w:r>
          </w:p>
        </w:tc>
        <w:tc>
          <w:tcPr>
            <w:tcW w:w="0" w:type="auto"/>
            <w:tcBorders>
              <w:top w:val="single" w:color="auto" w:sz="4" w:space="0"/>
              <w:left w:val="single" w:color="auto" w:sz="4" w:space="0"/>
              <w:bottom w:val="single" w:color="auto" w:sz="4" w:space="0"/>
              <w:right w:val="single" w:color="auto" w:sz="4" w:space="0"/>
            </w:tcBorders>
            <w:vAlign w:val="center"/>
          </w:tcPr>
          <w:p w14:paraId="60BEA0D2">
            <w:pPr>
              <w:rPr>
                <w:rFonts w:ascii="Aptos" w:hAnsi="Aptos"/>
                <w:lang w:val="en-IN"/>
              </w:rPr>
            </w:pPr>
            <w:r>
              <w:rPr>
                <w:rFonts w:ascii="Aptos" w:hAnsi="Aptos"/>
                <w:lang w:val="en-IN"/>
              </w:rPr>
              <w:t>The system shall accept memory/page requests from the user for processing.</w:t>
            </w:r>
          </w:p>
        </w:tc>
      </w:tr>
      <w:tr w14:paraId="7BE0191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37047A4">
            <w:pPr>
              <w:rPr>
                <w:rFonts w:ascii="Aptos" w:hAnsi="Aptos"/>
                <w:lang w:val="en-IN"/>
              </w:rPr>
            </w:pPr>
            <w:r>
              <w:rPr>
                <w:rFonts w:ascii="Aptos" w:hAnsi="Aptos"/>
                <w:lang w:val="en-IN"/>
              </w:rPr>
              <w:t>FR-03</w:t>
            </w:r>
          </w:p>
        </w:tc>
        <w:tc>
          <w:tcPr>
            <w:tcW w:w="0" w:type="auto"/>
            <w:tcBorders>
              <w:top w:val="single" w:color="auto" w:sz="4" w:space="0"/>
              <w:left w:val="single" w:color="auto" w:sz="4" w:space="0"/>
              <w:bottom w:val="single" w:color="auto" w:sz="4" w:space="0"/>
              <w:right w:val="single" w:color="auto" w:sz="4" w:space="0"/>
            </w:tcBorders>
            <w:vAlign w:val="center"/>
          </w:tcPr>
          <w:p w14:paraId="257921A4">
            <w:pPr>
              <w:rPr>
                <w:rFonts w:ascii="Aptos" w:hAnsi="Aptos"/>
                <w:lang w:val="en-IN"/>
              </w:rPr>
            </w:pPr>
            <w:r>
              <w:rPr>
                <w:rFonts w:ascii="Aptos" w:hAnsi="Aptos"/>
                <w:lang w:val="en-IN"/>
              </w:rPr>
              <w:t>Cache Search</w:t>
            </w:r>
          </w:p>
        </w:tc>
        <w:tc>
          <w:tcPr>
            <w:tcW w:w="0" w:type="auto"/>
            <w:tcBorders>
              <w:top w:val="single" w:color="auto" w:sz="4" w:space="0"/>
              <w:left w:val="single" w:color="auto" w:sz="4" w:space="0"/>
              <w:bottom w:val="single" w:color="auto" w:sz="4" w:space="0"/>
              <w:right w:val="single" w:color="auto" w:sz="4" w:space="0"/>
            </w:tcBorders>
            <w:vAlign w:val="center"/>
          </w:tcPr>
          <w:p w14:paraId="330C59DC">
            <w:pPr>
              <w:rPr>
                <w:rFonts w:ascii="Aptos" w:hAnsi="Aptos"/>
                <w:lang w:val="en-IN"/>
              </w:rPr>
            </w:pPr>
            <w:r>
              <w:rPr>
                <w:rFonts w:ascii="Aptos" w:hAnsi="Aptos"/>
                <w:lang w:val="en-IN"/>
              </w:rPr>
              <w:t>The system shall check whether the requested item is already present in the cache.</w:t>
            </w:r>
          </w:p>
        </w:tc>
      </w:tr>
      <w:tr w14:paraId="3D734BBE">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F30B00C">
            <w:pPr>
              <w:rPr>
                <w:rFonts w:ascii="Aptos" w:hAnsi="Aptos"/>
                <w:lang w:val="en-IN"/>
              </w:rPr>
            </w:pPr>
            <w:r>
              <w:rPr>
                <w:rFonts w:ascii="Aptos" w:hAnsi="Aptos"/>
                <w:lang w:val="en-IN"/>
              </w:rPr>
              <w:t>FR-04</w:t>
            </w:r>
          </w:p>
        </w:tc>
        <w:tc>
          <w:tcPr>
            <w:tcW w:w="0" w:type="auto"/>
            <w:tcBorders>
              <w:top w:val="single" w:color="auto" w:sz="4" w:space="0"/>
              <w:left w:val="single" w:color="auto" w:sz="4" w:space="0"/>
              <w:bottom w:val="single" w:color="auto" w:sz="4" w:space="0"/>
              <w:right w:val="single" w:color="auto" w:sz="4" w:space="0"/>
            </w:tcBorders>
            <w:vAlign w:val="center"/>
          </w:tcPr>
          <w:p w14:paraId="69DEAAE0">
            <w:pPr>
              <w:rPr>
                <w:rFonts w:ascii="Aptos" w:hAnsi="Aptos"/>
                <w:lang w:val="en-IN"/>
              </w:rPr>
            </w:pPr>
            <w:r>
              <w:rPr>
                <w:rFonts w:ascii="Aptos" w:hAnsi="Aptos"/>
                <w:lang w:val="en-IN"/>
              </w:rPr>
              <w:t>Cache Hit Detection</w:t>
            </w:r>
          </w:p>
        </w:tc>
        <w:tc>
          <w:tcPr>
            <w:tcW w:w="0" w:type="auto"/>
            <w:tcBorders>
              <w:top w:val="single" w:color="auto" w:sz="4" w:space="0"/>
              <w:left w:val="single" w:color="auto" w:sz="4" w:space="0"/>
              <w:bottom w:val="single" w:color="auto" w:sz="4" w:space="0"/>
              <w:right w:val="single" w:color="auto" w:sz="4" w:space="0"/>
            </w:tcBorders>
            <w:vAlign w:val="center"/>
          </w:tcPr>
          <w:p w14:paraId="1E4E5082">
            <w:pPr>
              <w:rPr>
                <w:rFonts w:ascii="Aptos" w:hAnsi="Aptos"/>
                <w:lang w:val="en-IN"/>
              </w:rPr>
            </w:pPr>
            <w:r>
              <w:rPr>
                <w:rFonts w:ascii="Aptos" w:hAnsi="Aptos"/>
                <w:lang w:val="en-IN"/>
              </w:rPr>
              <w:t>The system shall identify and display a cache hit when the requested item exists in the cache.</w:t>
            </w:r>
          </w:p>
        </w:tc>
      </w:tr>
      <w:tr w14:paraId="3B774DD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B2D7A90">
            <w:pPr>
              <w:rPr>
                <w:rFonts w:ascii="Aptos" w:hAnsi="Aptos"/>
                <w:lang w:val="en-IN"/>
              </w:rPr>
            </w:pPr>
            <w:r>
              <w:rPr>
                <w:rFonts w:ascii="Aptos" w:hAnsi="Aptos"/>
                <w:lang w:val="en-IN"/>
              </w:rPr>
              <w:t>FR-05</w:t>
            </w:r>
          </w:p>
        </w:tc>
        <w:tc>
          <w:tcPr>
            <w:tcW w:w="0" w:type="auto"/>
            <w:tcBorders>
              <w:top w:val="single" w:color="auto" w:sz="4" w:space="0"/>
              <w:left w:val="single" w:color="auto" w:sz="4" w:space="0"/>
              <w:bottom w:val="single" w:color="auto" w:sz="4" w:space="0"/>
              <w:right w:val="single" w:color="auto" w:sz="4" w:space="0"/>
            </w:tcBorders>
            <w:vAlign w:val="center"/>
          </w:tcPr>
          <w:p w14:paraId="6AC3A52D">
            <w:pPr>
              <w:rPr>
                <w:rFonts w:ascii="Aptos" w:hAnsi="Aptos"/>
                <w:lang w:val="en-IN"/>
              </w:rPr>
            </w:pPr>
            <w:r>
              <w:rPr>
                <w:rFonts w:ascii="Aptos" w:hAnsi="Aptos"/>
                <w:lang w:val="en-IN"/>
              </w:rPr>
              <w:t>Cache Miss Detection</w:t>
            </w:r>
          </w:p>
        </w:tc>
        <w:tc>
          <w:tcPr>
            <w:tcW w:w="0" w:type="auto"/>
            <w:tcBorders>
              <w:top w:val="single" w:color="auto" w:sz="4" w:space="0"/>
              <w:left w:val="single" w:color="auto" w:sz="4" w:space="0"/>
              <w:bottom w:val="single" w:color="auto" w:sz="4" w:space="0"/>
              <w:right w:val="single" w:color="auto" w:sz="4" w:space="0"/>
            </w:tcBorders>
            <w:vAlign w:val="center"/>
          </w:tcPr>
          <w:p w14:paraId="6EA49865">
            <w:pPr>
              <w:rPr>
                <w:rFonts w:ascii="Aptos" w:hAnsi="Aptos"/>
                <w:lang w:val="en-IN"/>
              </w:rPr>
            </w:pPr>
            <w:r>
              <w:rPr>
                <w:rFonts w:ascii="Aptos" w:hAnsi="Aptos"/>
                <w:lang w:val="en-IN"/>
              </w:rPr>
              <w:t>The system shall identify and display a cache miss when the requested item is not found in the cache.</w:t>
            </w:r>
          </w:p>
        </w:tc>
      </w:tr>
      <w:tr w14:paraId="7B7194B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AF2AB70">
            <w:pPr>
              <w:rPr>
                <w:rFonts w:ascii="Aptos" w:hAnsi="Aptos"/>
                <w:lang w:val="en-IN"/>
              </w:rPr>
            </w:pPr>
            <w:r>
              <w:rPr>
                <w:rFonts w:ascii="Aptos" w:hAnsi="Aptos"/>
                <w:lang w:val="en-IN"/>
              </w:rPr>
              <w:t>FR-06</w:t>
            </w:r>
          </w:p>
        </w:tc>
        <w:tc>
          <w:tcPr>
            <w:tcW w:w="0" w:type="auto"/>
            <w:tcBorders>
              <w:top w:val="single" w:color="auto" w:sz="4" w:space="0"/>
              <w:left w:val="single" w:color="auto" w:sz="4" w:space="0"/>
              <w:bottom w:val="single" w:color="auto" w:sz="4" w:space="0"/>
              <w:right w:val="single" w:color="auto" w:sz="4" w:space="0"/>
            </w:tcBorders>
            <w:vAlign w:val="center"/>
          </w:tcPr>
          <w:p w14:paraId="7AA7E291">
            <w:pPr>
              <w:rPr>
                <w:rFonts w:ascii="Aptos" w:hAnsi="Aptos"/>
                <w:lang w:val="en-IN"/>
              </w:rPr>
            </w:pPr>
            <w:r>
              <w:rPr>
                <w:rFonts w:ascii="Aptos" w:hAnsi="Aptos"/>
                <w:lang w:val="en-IN"/>
              </w:rPr>
              <w:t>LRU Replacement</w:t>
            </w:r>
          </w:p>
        </w:tc>
        <w:tc>
          <w:tcPr>
            <w:tcW w:w="0" w:type="auto"/>
            <w:tcBorders>
              <w:top w:val="single" w:color="auto" w:sz="4" w:space="0"/>
              <w:left w:val="single" w:color="auto" w:sz="4" w:space="0"/>
              <w:bottom w:val="single" w:color="auto" w:sz="4" w:space="0"/>
              <w:right w:val="single" w:color="auto" w:sz="4" w:space="0"/>
            </w:tcBorders>
            <w:vAlign w:val="center"/>
          </w:tcPr>
          <w:p w14:paraId="15ABD0AF">
            <w:pPr>
              <w:rPr>
                <w:rFonts w:ascii="Aptos" w:hAnsi="Aptos"/>
                <w:lang w:val="en-IN"/>
              </w:rPr>
            </w:pPr>
            <w:r>
              <w:rPr>
                <w:rFonts w:ascii="Aptos" w:hAnsi="Aptos"/>
                <w:lang w:val="en-IN"/>
              </w:rPr>
              <w:t>The system shall replace the least recently used item when the cache is full and a new item needs to be inserted.</w:t>
            </w:r>
          </w:p>
        </w:tc>
      </w:tr>
      <w:tr w14:paraId="7C824DB1">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F638487">
            <w:pPr>
              <w:rPr>
                <w:rFonts w:ascii="Aptos" w:hAnsi="Aptos"/>
                <w:lang w:val="en-IN"/>
              </w:rPr>
            </w:pPr>
            <w:r>
              <w:rPr>
                <w:rFonts w:ascii="Aptos" w:hAnsi="Aptos"/>
                <w:lang w:val="en-IN"/>
              </w:rPr>
              <w:t>FR-07</w:t>
            </w:r>
          </w:p>
        </w:tc>
        <w:tc>
          <w:tcPr>
            <w:tcW w:w="0" w:type="auto"/>
            <w:tcBorders>
              <w:top w:val="single" w:color="auto" w:sz="4" w:space="0"/>
              <w:left w:val="single" w:color="auto" w:sz="4" w:space="0"/>
              <w:bottom w:val="single" w:color="auto" w:sz="4" w:space="0"/>
              <w:right w:val="single" w:color="auto" w:sz="4" w:space="0"/>
            </w:tcBorders>
            <w:vAlign w:val="center"/>
          </w:tcPr>
          <w:p w14:paraId="37E00AAE">
            <w:pPr>
              <w:rPr>
                <w:rFonts w:ascii="Aptos" w:hAnsi="Aptos"/>
                <w:lang w:val="en-IN"/>
              </w:rPr>
            </w:pPr>
            <w:r>
              <w:rPr>
                <w:rFonts w:ascii="Aptos" w:hAnsi="Aptos"/>
                <w:lang w:val="en-IN"/>
              </w:rPr>
              <w:t>Cache Update</w:t>
            </w:r>
          </w:p>
        </w:tc>
        <w:tc>
          <w:tcPr>
            <w:tcW w:w="0" w:type="auto"/>
            <w:tcBorders>
              <w:top w:val="single" w:color="auto" w:sz="4" w:space="0"/>
              <w:left w:val="single" w:color="auto" w:sz="4" w:space="0"/>
              <w:bottom w:val="single" w:color="auto" w:sz="4" w:space="0"/>
              <w:right w:val="single" w:color="auto" w:sz="4" w:space="0"/>
            </w:tcBorders>
            <w:vAlign w:val="center"/>
          </w:tcPr>
          <w:p w14:paraId="290694AC">
            <w:pPr>
              <w:rPr>
                <w:rFonts w:ascii="Aptos" w:hAnsi="Aptos"/>
                <w:lang w:val="en-IN"/>
              </w:rPr>
            </w:pPr>
            <w:r>
              <w:rPr>
                <w:rFonts w:ascii="Aptos" w:hAnsi="Aptos"/>
                <w:lang w:val="en-IN"/>
              </w:rPr>
              <w:t>The system shall update the cache after every request according to the LRU replacement policy.</w:t>
            </w:r>
          </w:p>
        </w:tc>
      </w:tr>
      <w:tr w14:paraId="67478A05">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DEB7CE2">
            <w:pPr>
              <w:rPr>
                <w:rFonts w:ascii="Aptos" w:hAnsi="Aptos"/>
                <w:lang w:val="en-IN"/>
              </w:rPr>
            </w:pPr>
            <w:r>
              <w:rPr>
                <w:rFonts w:ascii="Aptos" w:hAnsi="Aptos"/>
                <w:lang w:val="en-IN"/>
              </w:rPr>
              <w:t>FR-08</w:t>
            </w:r>
          </w:p>
        </w:tc>
        <w:tc>
          <w:tcPr>
            <w:tcW w:w="0" w:type="auto"/>
            <w:tcBorders>
              <w:top w:val="single" w:color="auto" w:sz="4" w:space="0"/>
              <w:left w:val="single" w:color="auto" w:sz="4" w:space="0"/>
              <w:bottom w:val="single" w:color="auto" w:sz="4" w:space="0"/>
              <w:right w:val="single" w:color="auto" w:sz="4" w:space="0"/>
            </w:tcBorders>
            <w:vAlign w:val="center"/>
          </w:tcPr>
          <w:p w14:paraId="3E22AE10">
            <w:pPr>
              <w:rPr>
                <w:rFonts w:ascii="Aptos" w:hAnsi="Aptos"/>
                <w:lang w:val="en-IN"/>
              </w:rPr>
            </w:pPr>
            <w:r>
              <w:rPr>
                <w:rFonts w:ascii="Aptos" w:hAnsi="Aptos"/>
                <w:lang w:val="en-IN"/>
              </w:rPr>
              <w:t>Display Cache Contents</w:t>
            </w:r>
          </w:p>
        </w:tc>
        <w:tc>
          <w:tcPr>
            <w:tcW w:w="0" w:type="auto"/>
            <w:tcBorders>
              <w:top w:val="single" w:color="auto" w:sz="4" w:space="0"/>
              <w:left w:val="single" w:color="auto" w:sz="4" w:space="0"/>
              <w:bottom w:val="single" w:color="auto" w:sz="4" w:space="0"/>
              <w:right w:val="single" w:color="auto" w:sz="4" w:space="0"/>
            </w:tcBorders>
            <w:vAlign w:val="center"/>
          </w:tcPr>
          <w:p w14:paraId="537C6BFC">
            <w:pPr>
              <w:rPr>
                <w:rFonts w:ascii="Aptos" w:hAnsi="Aptos"/>
                <w:lang w:val="en-IN"/>
              </w:rPr>
            </w:pPr>
            <w:r>
              <w:rPr>
                <w:rFonts w:ascii="Aptos" w:hAnsi="Aptos"/>
                <w:lang w:val="en-IN"/>
              </w:rPr>
              <w:t>The system shall display the current cache contents after each operation.</w:t>
            </w:r>
          </w:p>
        </w:tc>
      </w:tr>
      <w:tr w14:paraId="70F5CDAD">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E86DC1A">
            <w:pPr>
              <w:rPr>
                <w:rFonts w:ascii="Aptos" w:hAnsi="Aptos"/>
                <w:lang w:val="en-IN"/>
              </w:rPr>
            </w:pPr>
            <w:r>
              <w:rPr>
                <w:rFonts w:ascii="Aptos" w:hAnsi="Aptos"/>
                <w:lang w:val="en-IN"/>
              </w:rPr>
              <w:t>FR-09</w:t>
            </w:r>
          </w:p>
        </w:tc>
        <w:tc>
          <w:tcPr>
            <w:tcW w:w="0" w:type="auto"/>
            <w:tcBorders>
              <w:top w:val="single" w:color="auto" w:sz="4" w:space="0"/>
              <w:left w:val="single" w:color="auto" w:sz="4" w:space="0"/>
              <w:bottom w:val="single" w:color="auto" w:sz="4" w:space="0"/>
              <w:right w:val="single" w:color="auto" w:sz="4" w:space="0"/>
            </w:tcBorders>
            <w:vAlign w:val="center"/>
          </w:tcPr>
          <w:p w14:paraId="56B695B4">
            <w:pPr>
              <w:rPr>
                <w:rFonts w:ascii="Aptos" w:hAnsi="Aptos"/>
                <w:lang w:val="en-IN"/>
              </w:rPr>
            </w:pPr>
            <w:r>
              <w:rPr>
                <w:rFonts w:ascii="Aptos" w:hAnsi="Aptos"/>
                <w:lang w:val="en-IN"/>
              </w:rPr>
              <w:t>User Interaction</w:t>
            </w:r>
          </w:p>
        </w:tc>
        <w:tc>
          <w:tcPr>
            <w:tcW w:w="0" w:type="auto"/>
            <w:tcBorders>
              <w:top w:val="single" w:color="auto" w:sz="4" w:space="0"/>
              <w:left w:val="single" w:color="auto" w:sz="4" w:space="0"/>
              <w:bottom w:val="single" w:color="auto" w:sz="4" w:space="0"/>
              <w:right w:val="single" w:color="auto" w:sz="4" w:space="0"/>
            </w:tcBorders>
            <w:vAlign w:val="center"/>
          </w:tcPr>
          <w:p w14:paraId="359A0670">
            <w:pPr>
              <w:rPr>
                <w:rFonts w:ascii="Aptos" w:hAnsi="Aptos"/>
                <w:lang w:val="en-IN"/>
              </w:rPr>
            </w:pPr>
            <w:r>
              <w:rPr>
                <w:rFonts w:ascii="Aptos" w:hAnsi="Aptos"/>
                <w:lang w:val="en-IN"/>
              </w:rPr>
              <w:t>The system shall provide a simple interface for entering inputs and viewing simulation results.</w:t>
            </w:r>
          </w:p>
        </w:tc>
      </w:tr>
      <w:tr w14:paraId="4069E5E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0E061A2">
            <w:pPr>
              <w:rPr>
                <w:rFonts w:ascii="Aptos" w:hAnsi="Aptos"/>
                <w:lang w:val="en-IN"/>
              </w:rPr>
            </w:pPr>
            <w:r>
              <w:rPr>
                <w:rFonts w:ascii="Aptos" w:hAnsi="Aptos"/>
                <w:lang w:val="en-IN"/>
              </w:rPr>
              <w:t>FR-10</w:t>
            </w:r>
          </w:p>
        </w:tc>
        <w:tc>
          <w:tcPr>
            <w:tcW w:w="0" w:type="auto"/>
            <w:tcBorders>
              <w:top w:val="single" w:color="auto" w:sz="4" w:space="0"/>
              <w:left w:val="single" w:color="auto" w:sz="4" w:space="0"/>
              <w:bottom w:val="single" w:color="auto" w:sz="4" w:space="0"/>
              <w:right w:val="single" w:color="auto" w:sz="4" w:space="0"/>
            </w:tcBorders>
            <w:vAlign w:val="center"/>
          </w:tcPr>
          <w:p w14:paraId="5B0E3A06">
            <w:pPr>
              <w:rPr>
                <w:rFonts w:ascii="Aptos" w:hAnsi="Aptos"/>
                <w:lang w:val="en-IN"/>
              </w:rPr>
            </w:pPr>
            <w:r>
              <w:rPr>
                <w:rFonts w:ascii="Aptos" w:hAnsi="Aptos"/>
                <w:lang w:val="en-IN"/>
              </w:rPr>
              <w:t>Simulation Completion</w:t>
            </w:r>
          </w:p>
        </w:tc>
        <w:tc>
          <w:tcPr>
            <w:tcW w:w="0" w:type="auto"/>
            <w:tcBorders>
              <w:top w:val="single" w:color="auto" w:sz="4" w:space="0"/>
              <w:left w:val="single" w:color="auto" w:sz="4" w:space="0"/>
              <w:bottom w:val="single" w:color="auto" w:sz="4" w:space="0"/>
              <w:right w:val="single" w:color="auto" w:sz="4" w:space="0"/>
            </w:tcBorders>
            <w:vAlign w:val="center"/>
          </w:tcPr>
          <w:p w14:paraId="4BD4DE88">
            <w:pPr>
              <w:rPr>
                <w:rFonts w:ascii="Aptos" w:hAnsi="Aptos"/>
                <w:lang w:val="en-IN"/>
              </w:rPr>
            </w:pPr>
            <w:r>
              <w:rPr>
                <w:rFonts w:ascii="Aptos" w:hAnsi="Aptos"/>
                <w:lang w:val="en-IN"/>
              </w:rPr>
              <w:t>The system shall terminate the simulation after processing all user requests and display the final cache state.</w:t>
            </w:r>
          </w:p>
        </w:tc>
      </w:tr>
    </w:tbl>
    <w:p w14:paraId="20808881">
      <w:pPr>
        <w:rPr>
          <w:rFonts w:ascii="Aptos" w:hAnsi="Aptos"/>
          <w:b/>
          <w:bCs/>
        </w:rPr>
      </w:pPr>
    </w:p>
    <w:p w14:paraId="79962F23">
      <w:pPr>
        <w:rPr>
          <w:rFonts w:ascii="Aptos" w:hAnsi="Aptos"/>
          <w:b/>
          <w:bCs/>
        </w:rPr>
      </w:pPr>
      <w:r>
        <w:rPr>
          <w:rFonts w:ascii="Aptos" w:hAnsi="Aptos"/>
          <w:b/>
          <w:bCs/>
        </w:rPr>
        <w:t>3.2 Non-Functional Requirements</w:t>
      </w:r>
    </w:p>
    <w:p w14:paraId="119B5B83">
      <w:pPr>
        <w:rPr>
          <w:rFonts w:ascii="Aptos" w:hAnsi="Aptos"/>
        </w:rPr>
      </w:pPr>
      <w:r>
        <w:rPr>
          <w:rFonts w:ascii="Aptos" w:hAnsi="Aptos"/>
        </w:rPr>
        <w:t>The non-functional requirements of the system are:</w:t>
      </w:r>
    </w:p>
    <w:p w14:paraId="3AA1EC2E">
      <w:pPr>
        <w:numPr>
          <w:ilvl w:val="0"/>
          <w:numId w:val="13"/>
        </w:numPr>
        <w:spacing w:after="160" w:line="278" w:lineRule="auto"/>
        <w:rPr>
          <w:rFonts w:ascii="Aptos" w:hAnsi="Aptos"/>
        </w:rPr>
      </w:pPr>
      <w:r>
        <w:rPr>
          <w:rFonts w:ascii="Aptos" w:hAnsi="Aptos"/>
          <w:b/>
          <w:bCs/>
        </w:rPr>
        <w:t>Performance</w:t>
      </w:r>
      <w:r>
        <w:rPr>
          <w:rFonts w:ascii="Aptos" w:hAnsi="Aptos"/>
        </w:rPr>
        <w:t>: The system should process cache requests efficiently with minimal execution time .</w:t>
      </w:r>
    </w:p>
    <w:p w14:paraId="2CCF2F43">
      <w:pPr>
        <w:numPr>
          <w:ilvl w:val="0"/>
          <w:numId w:val="13"/>
        </w:numPr>
        <w:spacing w:after="160" w:line="278" w:lineRule="auto"/>
        <w:rPr>
          <w:rFonts w:ascii="Aptos" w:hAnsi="Aptos"/>
        </w:rPr>
      </w:pPr>
      <w:r>
        <w:rPr>
          <w:rFonts w:ascii="Aptos" w:hAnsi="Aptos"/>
          <w:b/>
          <w:bCs/>
        </w:rPr>
        <w:t>Usability</w:t>
      </w:r>
      <w:r>
        <w:rPr>
          <w:rFonts w:ascii="Aptos" w:hAnsi="Aptos"/>
        </w:rPr>
        <w:t>: The simulator should provide a simple and user-friendly interface for easy interaction.</w:t>
      </w:r>
    </w:p>
    <w:p w14:paraId="7E42A0B4">
      <w:pPr>
        <w:numPr>
          <w:ilvl w:val="0"/>
          <w:numId w:val="13"/>
        </w:numPr>
        <w:spacing w:after="160" w:line="278" w:lineRule="auto"/>
        <w:rPr>
          <w:rFonts w:ascii="Aptos" w:hAnsi="Aptos"/>
        </w:rPr>
      </w:pPr>
      <w:r>
        <w:rPr>
          <w:rFonts w:ascii="Aptos" w:hAnsi="Aptos"/>
          <w:b/>
          <w:bCs/>
        </w:rPr>
        <w:t>Reliability</w:t>
      </w:r>
      <w:r>
        <w:t xml:space="preserve"> </w:t>
      </w:r>
      <w:r>
        <w:rPr>
          <w:rFonts w:ascii="Aptos" w:hAnsi="Aptos"/>
        </w:rPr>
        <w:t>The system should produce accurate and consistent results for every cache operation.</w:t>
      </w:r>
    </w:p>
    <w:p w14:paraId="0CD0EC0B">
      <w:pPr>
        <w:numPr>
          <w:ilvl w:val="0"/>
          <w:numId w:val="13"/>
        </w:numPr>
        <w:spacing w:after="160" w:line="278" w:lineRule="auto"/>
        <w:rPr>
          <w:rFonts w:ascii="Aptos" w:hAnsi="Aptos"/>
        </w:rPr>
      </w:pPr>
      <w:r>
        <w:rPr>
          <w:rFonts w:ascii="Aptos" w:hAnsi="Aptos"/>
          <w:b/>
          <w:bCs/>
        </w:rPr>
        <w:t>Data Integrity</w:t>
      </w:r>
      <w:r>
        <w:rPr>
          <w:rFonts w:ascii="Aptos" w:hAnsi="Aptos"/>
        </w:rPr>
        <w:t>: The system should maintain the correctness and consistency of cache data throughout the simulation.</w:t>
      </w:r>
    </w:p>
    <w:p w14:paraId="4CCBAAF5">
      <w:pPr>
        <w:numPr>
          <w:ilvl w:val="0"/>
          <w:numId w:val="13"/>
        </w:numPr>
        <w:spacing w:after="160" w:line="278" w:lineRule="auto"/>
        <w:rPr>
          <w:rFonts w:ascii="Aptos" w:hAnsi="Aptos"/>
        </w:rPr>
      </w:pPr>
      <w:r>
        <w:rPr>
          <w:rFonts w:ascii="Aptos" w:hAnsi="Aptos"/>
          <w:b/>
          <w:bCs/>
        </w:rPr>
        <w:t>Portability</w:t>
      </w:r>
      <w:r>
        <w:rPr>
          <w:rFonts w:ascii="Aptos" w:hAnsi="Aptos"/>
        </w:rPr>
        <w:t xml:space="preserve">: The application should run on any platform that supports a </w:t>
      </w:r>
      <w:r>
        <w:rPr>
          <w:rFonts w:ascii="Aptos" w:hAnsi="Aptos"/>
          <w:b/>
          <w:bCs/>
        </w:rPr>
        <w:t>C++ compiler</w:t>
      </w:r>
      <w:r>
        <w:rPr>
          <w:rFonts w:ascii="Aptos" w:hAnsi="Aptos"/>
        </w:rPr>
        <w:t>.</w:t>
      </w:r>
    </w:p>
    <w:p w14:paraId="752A0E59">
      <w:pPr>
        <w:numPr>
          <w:ilvl w:val="0"/>
          <w:numId w:val="13"/>
        </w:numPr>
        <w:spacing w:after="160" w:line="278" w:lineRule="auto"/>
        <w:rPr>
          <w:rFonts w:ascii="Aptos" w:hAnsi="Aptos"/>
        </w:rPr>
      </w:pPr>
      <w:r>
        <w:rPr>
          <w:rFonts w:ascii="Aptos" w:hAnsi="Aptos"/>
          <w:b/>
          <w:bCs/>
        </w:rPr>
        <w:t>Maintainability</w:t>
      </w:r>
      <w:r>
        <w:rPr>
          <w:rFonts w:ascii="Aptos" w:hAnsi="Aptos"/>
        </w:rPr>
        <w:t>: The source code should be modular and easy to understand, modify, and extend .</w:t>
      </w:r>
    </w:p>
    <w:p w14:paraId="27ABD6ED">
      <w:pPr>
        <w:spacing w:after="160" w:line="278" w:lineRule="auto"/>
        <w:ind w:left="360"/>
        <w:rPr>
          <w:rFonts w:ascii="Aptos" w:hAnsi="Aptos"/>
          <w:b/>
          <w:bCs/>
        </w:rPr>
      </w:pPr>
      <w:r>
        <w:rPr>
          <w:rFonts w:ascii="Aptos" w:hAnsi="Aptos"/>
        </w:rPr>
        <w:t>7</w:t>
      </w:r>
      <w:r>
        <w:rPr>
          <w:rFonts w:ascii="Aptos" w:hAnsi="Aptos"/>
          <w:b/>
          <w:bCs/>
        </w:rPr>
        <w:t>.    Security</w:t>
      </w:r>
      <w:r>
        <w:rPr>
          <w:rFonts w:ascii="Aptos" w:hAnsi="Aptos"/>
        </w:rPr>
        <w:t>: The system should validate user inputs to ensure safe and error-free execution.</w:t>
      </w:r>
    </w:p>
    <w:p w14:paraId="1F283C3A">
      <w:pPr>
        <w:spacing w:after="160" w:line="278" w:lineRule="auto"/>
        <w:ind w:left="360"/>
        <w:rPr>
          <w:rFonts w:ascii="Aptos" w:hAnsi="Aptos"/>
          <w:b/>
          <w:bCs/>
        </w:rPr>
      </w:pPr>
      <w:r>
        <w:rPr>
          <w:rFonts w:ascii="Aptos" w:hAnsi="Aptos"/>
          <w:b/>
          <w:bCs/>
        </w:rPr>
        <w:t>3.3 System Architecture</w:t>
      </w:r>
    </w:p>
    <w:p w14:paraId="4E34FF12">
      <w:pPr>
        <w:spacing w:after="160" w:line="278" w:lineRule="auto"/>
        <w:ind w:left="360"/>
        <w:rPr>
          <w:rFonts w:ascii="Aptos" w:hAnsi="Aptos"/>
          <w:b/>
          <w:bCs/>
        </w:rPr>
      </w:pPr>
      <w:r>
        <w:rPr>
          <w:rFonts w:ascii="Aptos" w:hAnsi="Aptos"/>
        </w:rPr>
        <w:t xml:space="preserve">The system follows a modular architecture with three main layers: Presentation Layer, Processing Layer, and Data Structure Layer. </w:t>
      </w:r>
    </w:p>
    <w:p w14:paraId="0A484CCE">
      <w:pPr>
        <w:jc w:val="center"/>
        <w:rPr>
          <w:rFonts w:ascii="Aptos" w:hAnsi="Aptos"/>
        </w:rPr>
      </w:pPr>
      <w:r>
        <w:rPr>
          <w:rFonts w:ascii="Aptos" w:hAnsi="Aptos"/>
        </w:rPr>
        <w:drawing>
          <wp:inline distT="0" distB="0" distL="0" distR="0">
            <wp:extent cx="2773680" cy="3451860"/>
            <wp:effectExtent l="0" t="0" r="7620" b="0"/>
            <wp:docPr id="115120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00277"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773680" cy="3451860"/>
                    </a:xfrm>
                    <a:prstGeom prst="rect">
                      <a:avLst/>
                    </a:prstGeom>
                    <a:noFill/>
                    <a:ln>
                      <a:noFill/>
                    </a:ln>
                  </pic:spPr>
                </pic:pic>
              </a:graphicData>
            </a:graphic>
          </wp:inline>
        </w:drawing>
      </w:r>
    </w:p>
    <w:p w14:paraId="4B317D75">
      <w:pPr>
        <w:jc w:val="center"/>
        <w:rPr>
          <w:rFonts w:ascii="Aptos" w:hAnsi="Aptos"/>
        </w:rPr>
      </w:pPr>
      <w:r>
        <w:rPr>
          <w:rFonts w:ascii="Aptos" w:hAnsi="Aptos"/>
          <w:b/>
          <w:bCs/>
        </w:rPr>
        <w:t>Figure 3.1: System Architecture Diagram</w:t>
      </w:r>
    </w:p>
    <w:p w14:paraId="30B281FC">
      <w:pPr>
        <w:jc w:val="center"/>
        <w:rPr>
          <w:rFonts w:ascii="Aptos" w:hAnsi="Aptos"/>
        </w:rPr>
      </w:pPr>
    </w:p>
    <w:p w14:paraId="58F1BC60">
      <w:pPr>
        <w:rPr>
          <w:rFonts w:ascii="Aptos" w:hAnsi="Aptos"/>
          <w:b/>
          <w:bCs/>
        </w:rPr>
      </w:pPr>
      <w:r>
        <w:rPr>
          <w:rFonts w:ascii="Aptos" w:hAnsi="Aptos"/>
          <w:b/>
          <w:bCs/>
        </w:rPr>
        <w:t>Layers Description:</w:t>
      </w:r>
    </w:p>
    <w:p w14:paraId="4CD481BF">
      <w:pPr>
        <w:rPr>
          <w:rFonts w:ascii="Aptos" w:hAnsi="Aptos"/>
        </w:rPr>
      </w:pPr>
      <w:r>
        <w:rPr>
          <w:rFonts w:ascii="Aptos" w:hAnsi="Aptos"/>
          <w:b/>
          <w:bCs/>
        </w:rPr>
        <w:t>Presentation Layer</w:t>
      </w:r>
      <w:r>
        <w:rPr>
          <w:rFonts w:ascii="Aptos" w:hAnsi="Aptos"/>
        </w:rPr>
        <w:t xml:space="preserve">: The </w:t>
      </w:r>
      <w:r>
        <w:rPr>
          <w:rFonts w:ascii="Aptos" w:hAnsi="Aptos"/>
          <w:b/>
          <w:bCs/>
        </w:rPr>
        <w:t>Presentation Layer</w:t>
      </w:r>
      <w:r>
        <w:rPr>
          <w:rFonts w:ascii="Aptos" w:hAnsi="Aptos"/>
        </w:rPr>
        <w:t xml:space="preserve"> provides a </w:t>
      </w:r>
      <w:r>
        <w:rPr>
          <w:rFonts w:ascii="Aptos" w:hAnsi="Aptos"/>
          <w:b/>
          <w:bCs/>
        </w:rPr>
        <w:t>console-based user interface</w:t>
      </w:r>
      <w:r>
        <w:rPr>
          <w:rFonts w:ascii="Aptos" w:hAnsi="Aptos"/>
        </w:rPr>
        <w:t xml:space="preserve"> for interacting with the simulator. It accepts user inputs such as </w:t>
      </w:r>
      <w:r>
        <w:rPr>
          <w:rFonts w:ascii="Aptos" w:hAnsi="Aptos"/>
          <w:b/>
          <w:bCs/>
        </w:rPr>
        <w:t>cache capacity</w:t>
      </w:r>
      <w:r>
        <w:rPr>
          <w:rFonts w:ascii="Aptos" w:hAnsi="Aptos"/>
        </w:rPr>
        <w:t xml:space="preserve">, </w:t>
      </w:r>
      <w:r>
        <w:rPr>
          <w:rFonts w:ascii="Aptos" w:hAnsi="Aptos"/>
          <w:b/>
          <w:bCs/>
        </w:rPr>
        <w:t>page requests</w:t>
      </w:r>
      <w:r>
        <w:rPr>
          <w:rFonts w:ascii="Aptos" w:hAnsi="Aptos"/>
        </w:rPr>
        <w:t xml:space="preserve">, and </w:t>
      </w:r>
      <w:r>
        <w:rPr>
          <w:rFonts w:ascii="Aptos" w:hAnsi="Aptos"/>
          <w:b/>
          <w:bCs/>
        </w:rPr>
        <w:t>menu selections</w:t>
      </w:r>
      <w:r>
        <w:rPr>
          <w:rFonts w:ascii="Aptos" w:hAnsi="Aptos"/>
        </w:rPr>
        <w:t xml:space="preserve">. It also displays the </w:t>
      </w:r>
      <w:r>
        <w:rPr>
          <w:rFonts w:ascii="Aptos" w:hAnsi="Aptos"/>
          <w:b/>
          <w:bCs/>
        </w:rPr>
        <w:t>cache state</w:t>
      </w:r>
      <w:r>
        <w:rPr>
          <w:rFonts w:ascii="Aptos" w:hAnsi="Aptos"/>
        </w:rPr>
        <w:t xml:space="preserve">, </w:t>
      </w:r>
      <w:r>
        <w:rPr>
          <w:rFonts w:ascii="Aptos" w:hAnsi="Aptos"/>
          <w:b/>
          <w:bCs/>
        </w:rPr>
        <w:t>cache statistics</w:t>
      </w:r>
      <w:r>
        <w:rPr>
          <w:rFonts w:ascii="Aptos" w:hAnsi="Aptos"/>
        </w:rPr>
        <w:t>, and other messages to the user.</w:t>
      </w:r>
    </w:p>
    <w:p w14:paraId="4D8C465C">
      <w:pPr>
        <w:rPr>
          <w:rFonts w:ascii="Aptos" w:hAnsi="Aptos"/>
        </w:rPr>
      </w:pPr>
      <w:r>
        <w:rPr>
          <w:rFonts w:ascii="Aptos" w:hAnsi="Aptos"/>
          <w:b/>
          <w:bCs/>
        </w:rPr>
        <w:t>Processing Layer</w:t>
      </w:r>
      <w:r>
        <w:rPr>
          <w:rFonts w:ascii="Aptos" w:hAnsi="Aptos"/>
        </w:rPr>
        <w:t xml:space="preserve">: The </w:t>
      </w:r>
      <w:r>
        <w:rPr>
          <w:rFonts w:ascii="Aptos" w:hAnsi="Aptos"/>
          <w:b/>
          <w:bCs/>
        </w:rPr>
        <w:t>Processing Layer</w:t>
      </w:r>
      <w:r>
        <w:rPr>
          <w:rFonts w:ascii="Aptos" w:hAnsi="Aptos"/>
        </w:rPr>
        <w:t xml:space="preserve"> implements the core </w:t>
      </w:r>
      <w:r>
        <w:rPr>
          <w:rFonts w:ascii="Aptos" w:hAnsi="Aptos"/>
          <w:b/>
          <w:bCs/>
        </w:rPr>
        <w:t>LRU cache replacement logic</w:t>
      </w:r>
      <w:r>
        <w:rPr>
          <w:rFonts w:ascii="Aptos" w:hAnsi="Aptos"/>
        </w:rPr>
        <w:t xml:space="preserve">. It processes page requests, detects </w:t>
      </w:r>
      <w:r>
        <w:rPr>
          <w:rFonts w:ascii="Aptos" w:hAnsi="Aptos"/>
          <w:b/>
          <w:bCs/>
        </w:rPr>
        <w:t>cache hits</w:t>
      </w:r>
      <w:r>
        <w:rPr>
          <w:rFonts w:ascii="Aptos" w:hAnsi="Aptos"/>
        </w:rPr>
        <w:t xml:space="preserve"> and </w:t>
      </w:r>
      <w:r>
        <w:rPr>
          <w:rFonts w:ascii="Aptos" w:hAnsi="Aptos"/>
          <w:b/>
          <w:bCs/>
        </w:rPr>
        <w:t>cache misses</w:t>
      </w:r>
      <w:r>
        <w:rPr>
          <w:rFonts w:ascii="Aptos" w:hAnsi="Aptos"/>
        </w:rPr>
        <w:t xml:space="preserve">, updates the cache, and performs </w:t>
      </w:r>
      <w:r>
        <w:rPr>
          <w:rFonts w:ascii="Aptos" w:hAnsi="Aptos"/>
          <w:b/>
          <w:bCs/>
        </w:rPr>
        <w:t>LRU replacement</w:t>
      </w:r>
      <w:r>
        <w:rPr>
          <w:rFonts w:ascii="Aptos" w:hAnsi="Aptos"/>
        </w:rPr>
        <w:t xml:space="preserve"> whenever the cache is full. It also calculates and displays the cache performance statistics.</w:t>
      </w:r>
    </w:p>
    <w:p w14:paraId="7D6B2E35">
      <w:pPr>
        <w:rPr>
          <w:rFonts w:ascii="Aptos" w:hAnsi="Aptos"/>
        </w:rPr>
      </w:pPr>
      <w:r>
        <w:rPr>
          <w:rFonts w:ascii="Aptos" w:hAnsi="Aptos"/>
          <w:b/>
          <w:bCs/>
        </w:rPr>
        <w:t>Data Structure Layer</w:t>
      </w:r>
      <w:r>
        <w:rPr>
          <w:rFonts w:ascii="Aptos" w:hAnsi="Aptos"/>
        </w:rPr>
        <w:t xml:space="preserve">: The </w:t>
      </w:r>
      <w:r>
        <w:rPr>
          <w:rFonts w:ascii="Aptos" w:hAnsi="Aptos"/>
          <w:b/>
          <w:bCs/>
        </w:rPr>
        <w:t>Data Structure Layer</w:t>
      </w:r>
      <w:r>
        <w:rPr>
          <w:rFonts w:ascii="Aptos" w:hAnsi="Aptos"/>
        </w:rPr>
        <w:t xml:space="preserve"> manages cache data using </w:t>
      </w:r>
      <w:r>
        <w:rPr>
          <w:rFonts w:ascii="Aptos" w:hAnsi="Aptos"/>
          <w:b/>
          <w:bCs/>
        </w:rPr>
        <w:t>stack</w:t>
      </w:r>
      <w:r>
        <w:rPr>
          <w:rFonts w:ascii="Aptos" w:hAnsi="Aptos"/>
        </w:rPr>
        <w:t xml:space="preserve"> and </w:t>
      </w:r>
      <w:r>
        <w:rPr>
          <w:rFonts w:ascii="Aptos" w:hAnsi="Aptos"/>
          <w:b/>
          <w:bCs/>
        </w:rPr>
        <w:t>vector</w:t>
      </w:r>
      <w:r>
        <w:rPr>
          <w:rFonts w:ascii="Aptos" w:hAnsi="Aptos"/>
        </w:rPr>
        <w:t xml:space="preserve"> data structures. The </w:t>
      </w:r>
      <w:r>
        <w:rPr>
          <w:rFonts w:ascii="Aptos" w:hAnsi="Aptos"/>
          <w:b/>
          <w:bCs/>
        </w:rPr>
        <w:t>stack</w:t>
      </w:r>
      <w:r>
        <w:rPr>
          <w:rFonts w:ascii="Aptos" w:hAnsi="Aptos"/>
        </w:rPr>
        <w:t xml:space="preserve"> stores cache pages in </w:t>
      </w:r>
      <w:r>
        <w:rPr>
          <w:rFonts w:ascii="Aptos" w:hAnsi="Aptos"/>
          <w:b/>
          <w:bCs/>
        </w:rPr>
        <w:t>Most Recently Used (MRU)</w:t>
      </w:r>
      <w:r>
        <w:rPr>
          <w:rFonts w:ascii="Aptos" w:hAnsi="Aptos"/>
        </w:rPr>
        <w:t xml:space="preserve"> to </w:t>
      </w:r>
      <w:r>
        <w:rPr>
          <w:rFonts w:ascii="Aptos" w:hAnsi="Aptos"/>
          <w:b/>
          <w:bCs/>
        </w:rPr>
        <w:t>Least Recently Used (LRU)</w:t>
      </w:r>
      <w:r>
        <w:rPr>
          <w:rFonts w:ascii="Aptos" w:hAnsi="Aptos"/>
        </w:rPr>
        <w:t xml:space="preserve"> order, while the </w:t>
      </w:r>
      <w:r>
        <w:rPr>
          <w:rFonts w:ascii="Aptos" w:hAnsi="Aptos"/>
          <w:b/>
          <w:bCs/>
        </w:rPr>
        <w:t>vector</w:t>
      </w:r>
      <w:r>
        <w:rPr>
          <w:rFonts w:ascii="Aptos" w:hAnsi="Aptos"/>
        </w:rPr>
        <w:t xml:space="preserve"> is used to display cache contents. It also maintains cache-related variables such as </w:t>
      </w:r>
      <w:r>
        <w:rPr>
          <w:rFonts w:ascii="Aptos" w:hAnsi="Aptos"/>
          <w:b/>
          <w:bCs/>
        </w:rPr>
        <w:t>cache size</w:t>
      </w:r>
      <w:r>
        <w:rPr>
          <w:rFonts w:ascii="Aptos" w:hAnsi="Aptos"/>
        </w:rPr>
        <w:t xml:space="preserve">, </w:t>
      </w:r>
      <w:r>
        <w:rPr>
          <w:rFonts w:ascii="Aptos" w:hAnsi="Aptos"/>
          <w:b/>
          <w:bCs/>
        </w:rPr>
        <w:t>current size</w:t>
      </w:r>
      <w:r>
        <w:rPr>
          <w:rFonts w:ascii="Aptos" w:hAnsi="Aptos"/>
        </w:rPr>
        <w:t xml:space="preserve">, </w:t>
      </w:r>
      <w:r>
        <w:rPr>
          <w:rFonts w:ascii="Aptos" w:hAnsi="Aptos"/>
          <w:b/>
          <w:bCs/>
        </w:rPr>
        <w:t>hits</w:t>
      </w:r>
      <w:r>
        <w:rPr>
          <w:rFonts w:ascii="Aptos" w:hAnsi="Aptos"/>
        </w:rPr>
        <w:t xml:space="preserve">, and </w:t>
      </w:r>
      <w:r>
        <w:rPr>
          <w:rFonts w:ascii="Aptos" w:hAnsi="Aptos"/>
          <w:b/>
          <w:bCs/>
        </w:rPr>
        <w:t>misses</w:t>
      </w:r>
      <w:r>
        <w:rPr>
          <w:rFonts w:ascii="Aptos" w:hAnsi="Aptos"/>
        </w:rPr>
        <w:t>.</w:t>
      </w:r>
    </w:p>
    <w:p w14:paraId="6A53B06E">
      <w:pPr>
        <w:rPr>
          <w:rFonts w:ascii="Aptos" w:hAnsi="Aptos"/>
          <w:b/>
          <w:bCs/>
        </w:rPr>
      </w:pPr>
      <w:r>
        <w:rPr>
          <w:rFonts w:ascii="Aptos" w:hAnsi="Aptos"/>
          <w:b/>
          <w:bCs/>
        </w:rPr>
        <w:t>3.4 Flowchart</w:t>
      </w:r>
    </w:p>
    <w:p w14:paraId="31FE06B1">
      <w:pPr>
        <w:rPr>
          <w:rFonts w:ascii="Aptos" w:hAnsi="Aptos"/>
          <w:b/>
          <w:bCs/>
        </w:rPr>
      </w:pPr>
      <w:r>
        <w:drawing>
          <wp:inline distT="0" distB="0" distL="0" distR="0">
            <wp:extent cx="3284220" cy="4495800"/>
            <wp:effectExtent l="0" t="0" r="0" b="0"/>
            <wp:docPr id="215989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8923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84220" cy="4495800"/>
                    </a:xfrm>
                    <a:prstGeom prst="rect">
                      <a:avLst/>
                    </a:prstGeom>
                    <a:noFill/>
                    <a:ln>
                      <a:noFill/>
                    </a:ln>
                  </pic:spPr>
                </pic:pic>
              </a:graphicData>
            </a:graphic>
          </wp:inline>
        </w:drawing>
      </w:r>
    </w:p>
    <w:p w14:paraId="014A18D1">
      <w:pPr>
        <w:rPr>
          <w:rFonts w:ascii="Aptos" w:hAnsi="Aptos"/>
          <w:b/>
          <w:bCs/>
        </w:rPr>
      </w:pPr>
      <w:r>
        <w:rPr>
          <w:rFonts w:ascii="Aptos" w:hAnsi="Aptos"/>
          <w:b/>
          <w:bCs/>
        </w:rPr>
        <w:t xml:space="preserve">                          Figure 3.2: Main Flowchart</w:t>
      </w:r>
    </w:p>
    <w:p w14:paraId="4689E369">
      <w:pPr>
        <w:rPr>
          <w:rFonts w:ascii="Aptos" w:hAnsi="Aptos"/>
          <w:sz w:val="24"/>
          <w:szCs w:val="24"/>
        </w:rPr>
      </w:pPr>
      <w:r>
        <w:rPr>
          <w:rFonts w:ascii="Aptos" w:hAnsi="Aptos"/>
          <w:sz w:val="24"/>
          <w:szCs w:val="24"/>
        </w:rPr>
        <w:t xml:space="preserve"> </w:t>
      </w:r>
      <w:r>
        <w:rPr>
          <w:rFonts w:ascii="Aptos" w:hAnsi="Aptos"/>
          <w:b/>
          <w:bCs/>
          <w:sz w:val="24"/>
          <w:szCs w:val="24"/>
        </w:rPr>
        <w:t>3.5 Data Structures</w:t>
      </w:r>
    </w:p>
    <w:p w14:paraId="4CDCD984">
      <w:pPr>
        <w:rPr>
          <w:rFonts w:ascii="Aptos" w:hAnsi="Aptos"/>
          <w:b/>
          <w:bCs/>
        </w:rPr>
      </w:pPr>
      <w:r>
        <w:rPr>
          <w:rFonts w:ascii="Aptos" w:hAnsi="Aptos"/>
        </w:rPr>
        <w:t xml:space="preserve">The system uses the following </w:t>
      </w:r>
      <w:r>
        <w:rPr>
          <w:rFonts w:ascii="Aptos" w:hAnsi="Aptos"/>
          <w:b/>
          <w:bCs/>
        </w:rPr>
        <w:t>C++ Standard Template Library (STL)</w:t>
      </w:r>
      <w:r>
        <w:rPr>
          <w:rFonts w:ascii="Aptos" w:hAnsi="Aptos"/>
        </w:rPr>
        <w:t xml:space="preserve"> data structures and class variables for implementing the </w:t>
      </w:r>
      <w:r>
        <w:rPr>
          <w:rFonts w:ascii="Aptos" w:hAnsi="Aptos"/>
          <w:b/>
          <w:bCs/>
        </w:rPr>
        <w:t>LRU Cache Simulator Table</w:t>
      </w:r>
    </w:p>
    <w:p w14:paraId="11743836">
      <w:pPr>
        <w:rPr>
          <w:rFonts w:ascii="Aptos" w:hAnsi="Aptos"/>
          <w:b/>
          <w:bCs/>
          <w:lang w:val="en-IN"/>
        </w:rPr>
      </w:pPr>
    </w:p>
    <w:p w14:paraId="542F60AC">
      <w:pPr>
        <w:rPr>
          <w:rFonts w:ascii="Aptos" w:hAnsi="Aptos"/>
          <w:b/>
          <w:bCs/>
          <w:lang w:val="en-IN"/>
        </w:rPr>
      </w:pPr>
    </w:p>
    <w:p w14:paraId="65DCEE5E">
      <w:pPr>
        <w:rPr>
          <w:rFonts w:ascii="Aptos" w:hAnsi="Aptos"/>
          <w:b/>
          <w:bCs/>
          <w:lang w:val="en-IN"/>
        </w:rPr>
      </w:pPr>
    </w:p>
    <w:p w14:paraId="22EEFA40">
      <w:pPr>
        <w:rPr>
          <w:rFonts w:ascii="Aptos" w:hAnsi="Aptos"/>
          <w:b/>
          <w:bCs/>
          <w:lang w:val="en-IN"/>
        </w:rPr>
      </w:pPr>
      <w:r>
        <w:rPr>
          <w:rFonts w:ascii="Aptos" w:hAnsi="Aptos"/>
          <w:b/>
          <w:bCs/>
          <w:lang w:val="en-IN"/>
        </w:rPr>
        <w:t>Table 3.2: Data Structure Definitions</w:t>
      </w:r>
    </w:p>
    <w:tbl>
      <w:tblPr>
        <w:tblStyle w:val="12"/>
        <w:tblW w:w="0" w:type="auto"/>
        <w:tblCellSpacing w:w="15" w:type="dxa"/>
        <w:tblInd w:w="0" w:type="dxa"/>
        <w:tblLayout w:type="autofit"/>
        <w:tblCellMar>
          <w:top w:w="15" w:type="dxa"/>
          <w:left w:w="15" w:type="dxa"/>
          <w:bottom w:w="15" w:type="dxa"/>
          <w:right w:w="15" w:type="dxa"/>
        </w:tblCellMar>
      </w:tblPr>
      <w:tblGrid>
        <w:gridCol w:w="2429"/>
        <w:gridCol w:w="1236"/>
        <w:gridCol w:w="7267"/>
      </w:tblGrid>
      <w:tr w14:paraId="0230AAAA">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5032857">
            <w:pPr>
              <w:rPr>
                <w:rFonts w:ascii="Aptos" w:hAnsi="Aptos"/>
                <w:b/>
                <w:bCs/>
                <w:lang w:val="en-IN"/>
              </w:rPr>
            </w:pPr>
            <w:r>
              <w:rPr>
                <w:rFonts w:ascii="Aptos" w:hAnsi="Aptos"/>
                <w:b/>
                <w:bCs/>
                <w:lang w:val="en-IN"/>
              </w:rPr>
              <w:t>Data Structure / Variable</w:t>
            </w:r>
          </w:p>
        </w:tc>
        <w:tc>
          <w:tcPr>
            <w:tcW w:w="0" w:type="auto"/>
            <w:tcBorders>
              <w:top w:val="single" w:color="auto" w:sz="4" w:space="0"/>
              <w:left w:val="single" w:color="auto" w:sz="4" w:space="0"/>
              <w:bottom w:val="single" w:color="auto" w:sz="4" w:space="0"/>
              <w:right w:val="single" w:color="auto" w:sz="4" w:space="0"/>
            </w:tcBorders>
            <w:vAlign w:val="center"/>
          </w:tcPr>
          <w:p w14:paraId="252F6933">
            <w:pPr>
              <w:rPr>
                <w:rFonts w:ascii="Aptos" w:hAnsi="Aptos"/>
                <w:b/>
                <w:bCs/>
                <w:lang w:val="en-IN"/>
              </w:rPr>
            </w:pPr>
            <w:r>
              <w:rPr>
                <w:rFonts w:ascii="Aptos" w:hAnsi="Aptos"/>
                <w:b/>
                <w:bCs/>
                <w:lang w:val="en-IN"/>
              </w:rPr>
              <w:t>Type</w:t>
            </w:r>
          </w:p>
        </w:tc>
        <w:tc>
          <w:tcPr>
            <w:tcW w:w="0" w:type="auto"/>
            <w:tcBorders>
              <w:top w:val="single" w:color="auto" w:sz="4" w:space="0"/>
              <w:left w:val="single" w:color="auto" w:sz="4" w:space="0"/>
              <w:bottom w:val="single" w:color="auto" w:sz="4" w:space="0"/>
              <w:right w:val="single" w:color="auto" w:sz="4" w:space="0"/>
            </w:tcBorders>
            <w:vAlign w:val="center"/>
          </w:tcPr>
          <w:p w14:paraId="26E389F8">
            <w:pPr>
              <w:rPr>
                <w:rFonts w:ascii="Aptos" w:hAnsi="Aptos"/>
                <w:b/>
                <w:bCs/>
                <w:lang w:val="en-IN"/>
              </w:rPr>
            </w:pPr>
            <w:r>
              <w:rPr>
                <w:rFonts w:ascii="Aptos" w:hAnsi="Aptos"/>
                <w:b/>
                <w:bCs/>
                <w:lang w:val="en-IN"/>
              </w:rPr>
              <w:t>Description</w:t>
            </w:r>
          </w:p>
        </w:tc>
      </w:tr>
      <w:tr w14:paraId="15FF1A0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00FFEBF">
            <w:pPr>
              <w:rPr>
                <w:rFonts w:ascii="Aptos" w:hAnsi="Aptos"/>
                <w:lang w:val="en-IN"/>
              </w:rPr>
            </w:pPr>
            <w:r>
              <w:rPr>
                <w:rFonts w:ascii="Aptos" w:hAnsi="Aptos"/>
                <w:lang w:val="en-IN"/>
              </w:rPr>
              <w:t>cache</w:t>
            </w:r>
          </w:p>
        </w:tc>
        <w:tc>
          <w:tcPr>
            <w:tcW w:w="0" w:type="auto"/>
            <w:tcBorders>
              <w:top w:val="single" w:color="auto" w:sz="4" w:space="0"/>
              <w:left w:val="single" w:color="auto" w:sz="4" w:space="0"/>
              <w:bottom w:val="single" w:color="auto" w:sz="4" w:space="0"/>
              <w:right w:val="single" w:color="auto" w:sz="4" w:space="0"/>
            </w:tcBorders>
            <w:vAlign w:val="center"/>
          </w:tcPr>
          <w:p w14:paraId="20ACA7B4">
            <w:pPr>
              <w:rPr>
                <w:rFonts w:ascii="Aptos" w:hAnsi="Aptos"/>
                <w:lang w:val="en-IN"/>
              </w:rPr>
            </w:pPr>
            <w:r>
              <w:rPr>
                <w:rFonts w:ascii="Aptos" w:hAnsi="Aptos"/>
                <w:lang w:val="en-IN"/>
              </w:rPr>
              <w:t>stack&lt;int&gt;</w:t>
            </w:r>
          </w:p>
        </w:tc>
        <w:tc>
          <w:tcPr>
            <w:tcW w:w="0" w:type="auto"/>
            <w:tcBorders>
              <w:top w:val="single" w:color="auto" w:sz="4" w:space="0"/>
              <w:left w:val="single" w:color="auto" w:sz="4" w:space="0"/>
              <w:bottom w:val="single" w:color="auto" w:sz="4" w:space="0"/>
              <w:right w:val="single" w:color="auto" w:sz="4" w:space="0"/>
            </w:tcBorders>
            <w:vAlign w:val="center"/>
          </w:tcPr>
          <w:p w14:paraId="1AAA655B">
            <w:pPr>
              <w:rPr>
                <w:rFonts w:ascii="Aptos" w:hAnsi="Aptos"/>
                <w:lang w:val="en-IN"/>
              </w:rPr>
            </w:pPr>
            <w:r>
              <w:rPr>
                <w:rFonts w:ascii="Aptos" w:hAnsi="Aptos"/>
                <w:lang w:val="en-IN"/>
              </w:rPr>
              <w:t>Stores cache pages in Most Recently Used (MRU) to Least Recently Used (LRU) order.</w:t>
            </w:r>
          </w:p>
        </w:tc>
      </w:tr>
      <w:tr w14:paraId="246160B0">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696E47F">
            <w:pPr>
              <w:rPr>
                <w:rFonts w:ascii="Aptos" w:hAnsi="Aptos"/>
                <w:lang w:val="en-IN"/>
              </w:rPr>
            </w:pPr>
            <w:r>
              <w:rPr>
                <w:rFonts w:ascii="Aptos" w:hAnsi="Aptos"/>
                <w:lang w:val="en-IN"/>
              </w:rPr>
              <w:t>pages</w:t>
            </w:r>
          </w:p>
        </w:tc>
        <w:tc>
          <w:tcPr>
            <w:tcW w:w="0" w:type="auto"/>
            <w:tcBorders>
              <w:top w:val="single" w:color="auto" w:sz="4" w:space="0"/>
              <w:left w:val="single" w:color="auto" w:sz="4" w:space="0"/>
              <w:bottom w:val="single" w:color="auto" w:sz="4" w:space="0"/>
              <w:right w:val="single" w:color="auto" w:sz="4" w:space="0"/>
            </w:tcBorders>
            <w:vAlign w:val="center"/>
          </w:tcPr>
          <w:p w14:paraId="15C8C770">
            <w:pPr>
              <w:rPr>
                <w:rFonts w:ascii="Aptos" w:hAnsi="Aptos"/>
                <w:lang w:val="en-IN"/>
              </w:rPr>
            </w:pPr>
            <w:r>
              <w:rPr>
                <w:rFonts w:ascii="Aptos" w:hAnsi="Aptos"/>
                <w:lang w:val="en-IN"/>
              </w:rPr>
              <w:t>vector&lt;int&gt;</w:t>
            </w:r>
          </w:p>
        </w:tc>
        <w:tc>
          <w:tcPr>
            <w:tcW w:w="0" w:type="auto"/>
            <w:tcBorders>
              <w:top w:val="single" w:color="auto" w:sz="4" w:space="0"/>
              <w:left w:val="single" w:color="auto" w:sz="4" w:space="0"/>
              <w:bottom w:val="single" w:color="auto" w:sz="4" w:space="0"/>
              <w:right w:val="single" w:color="auto" w:sz="4" w:space="0"/>
            </w:tcBorders>
            <w:vAlign w:val="center"/>
          </w:tcPr>
          <w:p w14:paraId="5297CB5C">
            <w:pPr>
              <w:rPr>
                <w:rFonts w:ascii="Aptos" w:hAnsi="Aptos"/>
                <w:lang w:val="en-IN"/>
              </w:rPr>
            </w:pPr>
            <w:r>
              <w:rPr>
                <w:rFonts w:ascii="Aptos" w:hAnsi="Aptos"/>
                <w:lang w:val="en-IN"/>
              </w:rPr>
              <w:t>Temporarily stores cache pages for displaying the cache contents.</w:t>
            </w:r>
          </w:p>
        </w:tc>
      </w:tr>
      <w:tr w14:paraId="290CD1A6">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6C718BA">
            <w:pPr>
              <w:rPr>
                <w:rFonts w:ascii="Aptos" w:hAnsi="Aptos"/>
                <w:lang w:val="en-IN"/>
              </w:rPr>
            </w:pPr>
            <w:r>
              <w:rPr>
                <w:rFonts w:ascii="Aptos" w:hAnsi="Aptos"/>
                <w:lang w:val="en-IN"/>
              </w:rPr>
              <w:t>temp</w:t>
            </w:r>
          </w:p>
        </w:tc>
        <w:tc>
          <w:tcPr>
            <w:tcW w:w="0" w:type="auto"/>
            <w:tcBorders>
              <w:top w:val="single" w:color="auto" w:sz="4" w:space="0"/>
              <w:left w:val="single" w:color="auto" w:sz="4" w:space="0"/>
              <w:bottom w:val="single" w:color="auto" w:sz="4" w:space="0"/>
              <w:right w:val="single" w:color="auto" w:sz="4" w:space="0"/>
            </w:tcBorders>
            <w:vAlign w:val="center"/>
          </w:tcPr>
          <w:p w14:paraId="5F0C7AC6">
            <w:pPr>
              <w:rPr>
                <w:rFonts w:ascii="Aptos" w:hAnsi="Aptos"/>
                <w:lang w:val="en-IN"/>
              </w:rPr>
            </w:pPr>
            <w:r>
              <w:rPr>
                <w:rFonts w:ascii="Aptos" w:hAnsi="Aptos"/>
                <w:lang w:val="en-IN"/>
              </w:rPr>
              <w:t>stack&lt;int&gt;</w:t>
            </w:r>
          </w:p>
        </w:tc>
        <w:tc>
          <w:tcPr>
            <w:tcW w:w="0" w:type="auto"/>
            <w:tcBorders>
              <w:top w:val="single" w:color="auto" w:sz="4" w:space="0"/>
              <w:left w:val="single" w:color="auto" w:sz="4" w:space="0"/>
              <w:bottom w:val="single" w:color="auto" w:sz="4" w:space="0"/>
              <w:right w:val="single" w:color="auto" w:sz="4" w:space="0"/>
            </w:tcBorders>
            <w:vAlign w:val="center"/>
          </w:tcPr>
          <w:p w14:paraId="7CCEEAA6">
            <w:pPr>
              <w:rPr>
                <w:rFonts w:ascii="Aptos" w:hAnsi="Aptos"/>
                <w:lang w:val="en-IN"/>
              </w:rPr>
            </w:pPr>
            <w:r>
              <w:rPr>
                <w:rFonts w:ascii="Aptos" w:hAnsi="Aptos"/>
                <w:lang w:val="en-IN"/>
              </w:rPr>
              <w:t>Temporary stack used during page removal and LRU replacement operations.</w:t>
            </w:r>
          </w:p>
        </w:tc>
      </w:tr>
      <w:tr w14:paraId="477C9EF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BD3A425">
            <w:pPr>
              <w:rPr>
                <w:rFonts w:ascii="Aptos" w:hAnsi="Aptos"/>
                <w:lang w:val="en-IN"/>
              </w:rPr>
            </w:pPr>
            <w:r>
              <w:rPr>
                <w:rFonts w:ascii="Aptos" w:hAnsi="Aptos"/>
                <w:lang w:val="en-IN"/>
              </w:rPr>
              <w:t>Cache Size</w:t>
            </w:r>
          </w:p>
        </w:tc>
        <w:tc>
          <w:tcPr>
            <w:tcW w:w="0" w:type="auto"/>
            <w:tcBorders>
              <w:top w:val="single" w:color="auto" w:sz="4" w:space="0"/>
              <w:left w:val="single" w:color="auto" w:sz="4" w:space="0"/>
              <w:bottom w:val="single" w:color="auto" w:sz="4" w:space="0"/>
              <w:right w:val="single" w:color="auto" w:sz="4" w:space="0"/>
            </w:tcBorders>
            <w:vAlign w:val="center"/>
          </w:tcPr>
          <w:p w14:paraId="314D0D4A">
            <w:pPr>
              <w:rPr>
                <w:rFonts w:ascii="Aptos" w:hAnsi="Aptos"/>
                <w:lang w:val="en-IN"/>
              </w:rPr>
            </w:pPr>
            <w:r>
              <w:rPr>
                <w:rFonts w:ascii="Aptos" w:hAnsi="Aptos"/>
                <w:lang w:val="en-IN"/>
              </w:rPr>
              <w:t>int</w:t>
            </w:r>
          </w:p>
        </w:tc>
        <w:tc>
          <w:tcPr>
            <w:tcW w:w="0" w:type="auto"/>
            <w:tcBorders>
              <w:top w:val="single" w:color="auto" w:sz="4" w:space="0"/>
              <w:left w:val="single" w:color="auto" w:sz="4" w:space="0"/>
              <w:bottom w:val="single" w:color="auto" w:sz="4" w:space="0"/>
              <w:right w:val="single" w:color="auto" w:sz="4" w:space="0"/>
            </w:tcBorders>
            <w:vAlign w:val="center"/>
          </w:tcPr>
          <w:p w14:paraId="74038E72">
            <w:pPr>
              <w:rPr>
                <w:rFonts w:ascii="Aptos" w:hAnsi="Aptos"/>
                <w:lang w:val="en-IN"/>
              </w:rPr>
            </w:pPr>
            <w:r>
              <w:rPr>
                <w:rFonts w:ascii="Aptos" w:hAnsi="Aptos"/>
                <w:lang w:val="en-IN"/>
              </w:rPr>
              <w:t>Stores the maximum capacity of the cache.</w:t>
            </w:r>
          </w:p>
        </w:tc>
      </w:tr>
      <w:tr w14:paraId="5F536FBC">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2EAD414">
            <w:pPr>
              <w:rPr>
                <w:rFonts w:ascii="Aptos" w:hAnsi="Aptos"/>
                <w:lang w:val="en-IN"/>
              </w:rPr>
            </w:pPr>
            <w:r>
              <w:rPr>
                <w:rFonts w:ascii="Aptos" w:hAnsi="Aptos"/>
                <w:lang w:val="en-IN"/>
              </w:rPr>
              <w:t>Current Size</w:t>
            </w:r>
          </w:p>
        </w:tc>
        <w:tc>
          <w:tcPr>
            <w:tcW w:w="0" w:type="auto"/>
            <w:tcBorders>
              <w:top w:val="single" w:color="auto" w:sz="4" w:space="0"/>
              <w:left w:val="single" w:color="auto" w:sz="4" w:space="0"/>
              <w:bottom w:val="single" w:color="auto" w:sz="4" w:space="0"/>
              <w:right w:val="single" w:color="auto" w:sz="4" w:space="0"/>
            </w:tcBorders>
            <w:vAlign w:val="center"/>
          </w:tcPr>
          <w:p w14:paraId="55D6CA26">
            <w:pPr>
              <w:rPr>
                <w:rFonts w:ascii="Aptos" w:hAnsi="Aptos"/>
                <w:lang w:val="en-IN"/>
              </w:rPr>
            </w:pPr>
            <w:r>
              <w:rPr>
                <w:rFonts w:ascii="Aptos" w:hAnsi="Aptos"/>
                <w:lang w:val="en-IN"/>
              </w:rPr>
              <w:t>int</w:t>
            </w:r>
          </w:p>
        </w:tc>
        <w:tc>
          <w:tcPr>
            <w:tcW w:w="0" w:type="auto"/>
            <w:tcBorders>
              <w:top w:val="single" w:color="auto" w:sz="4" w:space="0"/>
              <w:left w:val="single" w:color="auto" w:sz="4" w:space="0"/>
              <w:bottom w:val="single" w:color="auto" w:sz="4" w:space="0"/>
              <w:right w:val="single" w:color="auto" w:sz="4" w:space="0"/>
            </w:tcBorders>
            <w:vAlign w:val="center"/>
          </w:tcPr>
          <w:p w14:paraId="2C15E734">
            <w:pPr>
              <w:rPr>
                <w:rFonts w:ascii="Aptos" w:hAnsi="Aptos"/>
                <w:lang w:val="en-IN"/>
              </w:rPr>
            </w:pPr>
            <w:r>
              <w:rPr>
                <w:rFonts w:ascii="Aptos" w:hAnsi="Aptos"/>
                <w:lang w:val="en-IN"/>
              </w:rPr>
              <w:t>Stores the current number of pages present in the cache.</w:t>
            </w:r>
          </w:p>
        </w:tc>
      </w:tr>
      <w:tr w14:paraId="60F9A8CE">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EF261D4">
            <w:pPr>
              <w:rPr>
                <w:rFonts w:ascii="Aptos" w:hAnsi="Aptos"/>
                <w:lang w:val="en-IN"/>
              </w:rPr>
            </w:pPr>
            <w:r>
              <w:rPr>
                <w:rFonts w:ascii="Aptos" w:hAnsi="Aptos"/>
                <w:lang w:val="en-IN"/>
              </w:rPr>
              <w:t>hits</w:t>
            </w:r>
          </w:p>
        </w:tc>
        <w:tc>
          <w:tcPr>
            <w:tcW w:w="0" w:type="auto"/>
            <w:tcBorders>
              <w:top w:val="single" w:color="auto" w:sz="4" w:space="0"/>
              <w:left w:val="single" w:color="auto" w:sz="4" w:space="0"/>
              <w:bottom w:val="single" w:color="auto" w:sz="4" w:space="0"/>
              <w:right w:val="single" w:color="auto" w:sz="4" w:space="0"/>
            </w:tcBorders>
            <w:vAlign w:val="center"/>
          </w:tcPr>
          <w:p w14:paraId="539FD662">
            <w:pPr>
              <w:rPr>
                <w:rFonts w:ascii="Aptos" w:hAnsi="Aptos"/>
                <w:lang w:val="en-IN"/>
              </w:rPr>
            </w:pPr>
            <w:r>
              <w:rPr>
                <w:rFonts w:ascii="Aptos" w:hAnsi="Aptos"/>
                <w:lang w:val="en-IN"/>
              </w:rPr>
              <w:t>int</w:t>
            </w:r>
          </w:p>
        </w:tc>
        <w:tc>
          <w:tcPr>
            <w:tcW w:w="0" w:type="auto"/>
            <w:tcBorders>
              <w:top w:val="single" w:color="auto" w:sz="4" w:space="0"/>
              <w:left w:val="single" w:color="auto" w:sz="4" w:space="0"/>
              <w:bottom w:val="single" w:color="auto" w:sz="4" w:space="0"/>
              <w:right w:val="single" w:color="auto" w:sz="4" w:space="0"/>
            </w:tcBorders>
            <w:vAlign w:val="center"/>
          </w:tcPr>
          <w:p w14:paraId="35F05BAC">
            <w:pPr>
              <w:rPr>
                <w:rFonts w:ascii="Aptos" w:hAnsi="Aptos"/>
                <w:lang w:val="en-IN"/>
              </w:rPr>
            </w:pPr>
            <w:r>
              <w:rPr>
                <w:rFonts w:ascii="Aptos" w:hAnsi="Aptos"/>
                <w:lang w:val="en-IN"/>
              </w:rPr>
              <w:t>Stores the total number of cache hits during the simulation.</w:t>
            </w:r>
          </w:p>
        </w:tc>
      </w:tr>
      <w:tr w14:paraId="5CEDA55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4CDC013">
            <w:pPr>
              <w:rPr>
                <w:rFonts w:ascii="Aptos" w:hAnsi="Aptos"/>
                <w:lang w:val="en-IN"/>
              </w:rPr>
            </w:pPr>
            <w:r>
              <w:rPr>
                <w:rFonts w:ascii="Aptos" w:hAnsi="Aptos"/>
                <w:lang w:val="en-IN"/>
              </w:rPr>
              <w:t>misses</w:t>
            </w:r>
          </w:p>
        </w:tc>
        <w:tc>
          <w:tcPr>
            <w:tcW w:w="0" w:type="auto"/>
            <w:tcBorders>
              <w:top w:val="single" w:color="auto" w:sz="4" w:space="0"/>
              <w:left w:val="single" w:color="auto" w:sz="4" w:space="0"/>
              <w:bottom w:val="single" w:color="auto" w:sz="4" w:space="0"/>
              <w:right w:val="single" w:color="auto" w:sz="4" w:space="0"/>
            </w:tcBorders>
            <w:vAlign w:val="center"/>
          </w:tcPr>
          <w:p w14:paraId="444E7F8E">
            <w:pPr>
              <w:rPr>
                <w:rFonts w:ascii="Aptos" w:hAnsi="Aptos"/>
                <w:lang w:val="en-IN"/>
              </w:rPr>
            </w:pPr>
            <w:r>
              <w:rPr>
                <w:rFonts w:ascii="Aptos" w:hAnsi="Aptos"/>
                <w:lang w:val="en-IN"/>
              </w:rPr>
              <w:t>int</w:t>
            </w:r>
          </w:p>
        </w:tc>
        <w:tc>
          <w:tcPr>
            <w:tcW w:w="0" w:type="auto"/>
            <w:tcBorders>
              <w:top w:val="single" w:color="auto" w:sz="4" w:space="0"/>
              <w:left w:val="single" w:color="auto" w:sz="4" w:space="0"/>
              <w:bottom w:val="single" w:color="auto" w:sz="4" w:space="0"/>
              <w:right w:val="single" w:color="auto" w:sz="4" w:space="0"/>
            </w:tcBorders>
            <w:vAlign w:val="center"/>
          </w:tcPr>
          <w:p w14:paraId="12803E95">
            <w:pPr>
              <w:rPr>
                <w:rFonts w:ascii="Aptos" w:hAnsi="Aptos"/>
                <w:lang w:val="en-IN"/>
              </w:rPr>
            </w:pPr>
            <w:r>
              <w:rPr>
                <w:rFonts w:ascii="Aptos" w:hAnsi="Aptos"/>
                <w:lang w:val="en-IN"/>
              </w:rPr>
              <w:t>Stores the total number of cache misses during the simulation.</w:t>
            </w:r>
          </w:p>
        </w:tc>
      </w:tr>
      <w:tr w14:paraId="5048F736">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3ED7BFC">
            <w:pPr>
              <w:rPr>
                <w:rFonts w:ascii="Aptos" w:hAnsi="Aptos"/>
                <w:lang w:val="en-IN"/>
              </w:rPr>
            </w:pPr>
            <w:r>
              <w:rPr>
                <w:rFonts w:ascii="Aptos" w:hAnsi="Aptos"/>
                <w:lang w:val="en-IN"/>
              </w:rPr>
              <w:t>page</w:t>
            </w:r>
          </w:p>
        </w:tc>
        <w:tc>
          <w:tcPr>
            <w:tcW w:w="0" w:type="auto"/>
            <w:tcBorders>
              <w:top w:val="single" w:color="auto" w:sz="4" w:space="0"/>
              <w:left w:val="single" w:color="auto" w:sz="4" w:space="0"/>
              <w:bottom w:val="single" w:color="auto" w:sz="4" w:space="0"/>
              <w:right w:val="single" w:color="auto" w:sz="4" w:space="0"/>
            </w:tcBorders>
            <w:vAlign w:val="center"/>
          </w:tcPr>
          <w:p w14:paraId="68BA49E9">
            <w:pPr>
              <w:rPr>
                <w:rFonts w:ascii="Aptos" w:hAnsi="Aptos"/>
                <w:lang w:val="en-IN"/>
              </w:rPr>
            </w:pPr>
            <w:r>
              <w:rPr>
                <w:rFonts w:ascii="Aptos" w:hAnsi="Aptos"/>
                <w:lang w:val="en-IN"/>
              </w:rPr>
              <w:t>int</w:t>
            </w:r>
          </w:p>
        </w:tc>
        <w:tc>
          <w:tcPr>
            <w:tcW w:w="0" w:type="auto"/>
            <w:tcBorders>
              <w:top w:val="single" w:color="auto" w:sz="4" w:space="0"/>
              <w:left w:val="single" w:color="auto" w:sz="4" w:space="0"/>
              <w:bottom w:val="single" w:color="auto" w:sz="4" w:space="0"/>
              <w:right w:val="single" w:color="auto" w:sz="4" w:space="0"/>
            </w:tcBorders>
            <w:vAlign w:val="center"/>
          </w:tcPr>
          <w:p w14:paraId="4DB267E7">
            <w:pPr>
              <w:rPr>
                <w:rFonts w:ascii="Aptos" w:hAnsi="Aptos"/>
                <w:lang w:val="en-IN"/>
              </w:rPr>
            </w:pPr>
            <w:r>
              <w:rPr>
                <w:rFonts w:ascii="Aptos" w:hAnsi="Aptos"/>
                <w:lang w:val="en-IN"/>
              </w:rPr>
              <w:t>Represents the page number entered by the user for cache access.</w:t>
            </w:r>
          </w:p>
        </w:tc>
      </w:tr>
      <w:tr w14:paraId="79D728D0">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A40BAD8">
            <w:pPr>
              <w:rPr>
                <w:rFonts w:ascii="Aptos" w:hAnsi="Aptos"/>
                <w:lang w:val="en-IN"/>
              </w:rPr>
            </w:pPr>
            <w:r>
              <w:rPr>
                <w:rFonts w:ascii="Aptos" w:hAnsi="Aptos"/>
                <w:lang w:val="en-IN"/>
              </w:rPr>
              <w:t>choice</w:t>
            </w:r>
          </w:p>
        </w:tc>
        <w:tc>
          <w:tcPr>
            <w:tcW w:w="0" w:type="auto"/>
            <w:tcBorders>
              <w:top w:val="single" w:color="auto" w:sz="4" w:space="0"/>
              <w:left w:val="single" w:color="auto" w:sz="4" w:space="0"/>
              <w:bottom w:val="single" w:color="auto" w:sz="4" w:space="0"/>
              <w:right w:val="single" w:color="auto" w:sz="4" w:space="0"/>
            </w:tcBorders>
            <w:vAlign w:val="center"/>
          </w:tcPr>
          <w:p w14:paraId="404CBD58">
            <w:pPr>
              <w:rPr>
                <w:rFonts w:ascii="Aptos" w:hAnsi="Aptos"/>
                <w:lang w:val="en-IN"/>
              </w:rPr>
            </w:pPr>
            <w:r>
              <w:rPr>
                <w:rFonts w:ascii="Aptos" w:hAnsi="Aptos"/>
                <w:lang w:val="en-IN"/>
              </w:rPr>
              <w:t>int</w:t>
            </w:r>
          </w:p>
        </w:tc>
        <w:tc>
          <w:tcPr>
            <w:tcW w:w="0" w:type="auto"/>
            <w:tcBorders>
              <w:top w:val="single" w:color="auto" w:sz="4" w:space="0"/>
              <w:left w:val="single" w:color="auto" w:sz="4" w:space="0"/>
              <w:bottom w:val="single" w:color="auto" w:sz="4" w:space="0"/>
              <w:right w:val="single" w:color="auto" w:sz="4" w:space="0"/>
            </w:tcBorders>
            <w:vAlign w:val="center"/>
          </w:tcPr>
          <w:p w14:paraId="5B08C0BE">
            <w:pPr>
              <w:rPr>
                <w:rFonts w:ascii="Aptos" w:hAnsi="Aptos"/>
                <w:lang w:val="en-IN"/>
              </w:rPr>
            </w:pPr>
            <w:r>
              <w:rPr>
                <w:rFonts w:ascii="Aptos" w:hAnsi="Aptos"/>
                <w:lang w:val="en-IN"/>
              </w:rPr>
              <w:t>Stores the user's menu selection for different cache operations.</w:t>
            </w:r>
          </w:p>
        </w:tc>
      </w:tr>
    </w:tbl>
    <w:p w14:paraId="11FDCD57">
      <w:pPr>
        <w:rPr>
          <w:rFonts w:ascii="Aptos" w:hAnsi="Aptos"/>
        </w:rPr>
      </w:pPr>
      <w:r>
        <w:rPr>
          <w:rFonts w:ascii="Aptos" w:hAnsi="Aptos"/>
          <w:b/>
          <w:bCs/>
        </w:rPr>
        <w:t>3.2: Data Structure Definitions</w:t>
      </w:r>
    </w:p>
    <w:p w14:paraId="50BB3D33">
      <w:pPr>
        <w:rPr>
          <w:rFonts w:ascii="Aptos" w:hAnsi="Aptos"/>
          <w:b/>
          <w:bCs/>
          <w:sz w:val="28"/>
          <w:szCs w:val="28"/>
        </w:rPr>
      </w:pPr>
      <w:r>
        <w:rPr>
          <w:rFonts w:ascii="Aptos" w:hAnsi="Aptos"/>
          <w:b/>
          <w:bCs/>
          <w:sz w:val="28"/>
          <w:szCs w:val="28"/>
        </w:rPr>
        <w:t>3.6 Algorithms</w:t>
      </w:r>
    </w:p>
    <w:p w14:paraId="4B1B2869">
      <w:pPr>
        <w:rPr>
          <w:rFonts w:ascii="Aptos" w:hAnsi="Aptos"/>
          <w:b/>
          <w:bCs/>
          <w:sz w:val="24"/>
          <w:szCs w:val="24"/>
          <w:lang w:val="en-IN"/>
        </w:rPr>
      </w:pPr>
      <w:r>
        <w:rPr>
          <w:rFonts w:ascii="Aptos" w:hAnsi="Aptos"/>
          <w:b/>
          <w:bCs/>
          <w:sz w:val="24"/>
          <w:szCs w:val="24"/>
          <w:lang w:val="en-IN"/>
        </w:rPr>
        <w:t>3.6.1 LRU Cache Access Algorithm</w:t>
      </w:r>
    </w:p>
    <w:p w14:paraId="6BEA2BB1">
      <w:pPr>
        <w:rPr>
          <w:rFonts w:ascii="Aptos" w:hAnsi="Aptos"/>
          <w:sz w:val="24"/>
          <w:szCs w:val="24"/>
          <w:lang w:val="en-IN"/>
        </w:rPr>
      </w:pPr>
      <w:r>
        <w:rPr>
          <w:rFonts w:ascii="Aptos" w:hAnsi="Aptos"/>
          <w:sz w:val="24"/>
          <w:szCs w:val="24"/>
          <w:lang w:val="en-IN"/>
        </w:rPr>
        <w:t>Algorithm Name: accessPage()</w:t>
      </w:r>
    </w:p>
    <w:p w14:paraId="119B268E">
      <w:pPr>
        <w:rPr>
          <w:rFonts w:ascii="Aptos" w:hAnsi="Aptos"/>
          <w:b/>
          <w:bCs/>
          <w:sz w:val="24"/>
          <w:szCs w:val="24"/>
          <w:lang w:val="en-IN"/>
        </w:rPr>
      </w:pPr>
      <w:r>
        <w:rPr>
          <w:rFonts w:ascii="Aptos" w:hAnsi="Aptos"/>
          <w:b/>
          <w:bCs/>
          <w:sz w:val="24"/>
          <w:szCs w:val="24"/>
          <w:lang w:val="en-IN"/>
        </w:rPr>
        <w:t>Input:</w:t>
      </w:r>
    </w:p>
    <w:p w14:paraId="0822D5CE">
      <w:pPr>
        <w:numPr>
          <w:ilvl w:val="0"/>
          <w:numId w:val="14"/>
        </w:numPr>
        <w:rPr>
          <w:rFonts w:ascii="Aptos" w:hAnsi="Aptos"/>
          <w:sz w:val="24"/>
          <w:szCs w:val="24"/>
          <w:lang w:val="en-IN"/>
        </w:rPr>
      </w:pPr>
      <w:r>
        <w:rPr>
          <w:rFonts w:ascii="Aptos" w:hAnsi="Aptos"/>
          <w:sz w:val="24"/>
          <w:szCs w:val="24"/>
          <w:lang w:val="en-IN"/>
        </w:rPr>
        <w:t>page – Page number entered by the user.</w:t>
      </w:r>
    </w:p>
    <w:p w14:paraId="3B70E680">
      <w:pPr>
        <w:numPr>
          <w:ilvl w:val="0"/>
          <w:numId w:val="14"/>
        </w:numPr>
        <w:rPr>
          <w:rFonts w:ascii="Aptos" w:hAnsi="Aptos"/>
          <w:sz w:val="24"/>
          <w:szCs w:val="24"/>
          <w:lang w:val="en-IN"/>
        </w:rPr>
      </w:pPr>
      <w:r>
        <w:rPr>
          <w:rFonts w:ascii="Aptos" w:hAnsi="Aptos"/>
          <w:sz w:val="24"/>
          <w:szCs w:val="24"/>
          <w:lang w:val="en-IN"/>
        </w:rPr>
        <w:t>cacheSize – Maximum capacity of the cache.</w:t>
      </w:r>
    </w:p>
    <w:p w14:paraId="75478BD9">
      <w:pPr>
        <w:rPr>
          <w:rFonts w:ascii="Aptos" w:hAnsi="Aptos"/>
          <w:b/>
          <w:bCs/>
          <w:sz w:val="24"/>
          <w:szCs w:val="24"/>
          <w:lang w:val="en-IN"/>
        </w:rPr>
      </w:pPr>
      <w:r>
        <w:rPr>
          <w:rFonts w:ascii="Aptos" w:hAnsi="Aptos"/>
          <w:b/>
          <w:bCs/>
          <w:sz w:val="24"/>
          <w:szCs w:val="24"/>
          <w:lang w:val="en-IN"/>
        </w:rPr>
        <w:t>Output:</w:t>
      </w:r>
    </w:p>
    <w:p w14:paraId="54CCEB62">
      <w:pPr>
        <w:numPr>
          <w:ilvl w:val="0"/>
          <w:numId w:val="15"/>
        </w:numPr>
        <w:rPr>
          <w:rFonts w:ascii="Aptos" w:hAnsi="Aptos"/>
          <w:sz w:val="24"/>
          <w:szCs w:val="24"/>
          <w:lang w:val="en-IN"/>
        </w:rPr>
      </w:pPr>
      <w:r>
        <w:rPr>
          <w:rFonts w:ascii="Aptos" w:hAnsi="Aptos"/>
          <w:sz w:val="24"/>
          <w:szCs w:val="24"/>
          <w:lang w:val="en-IN"/>
        </w:rPr>
        <w:t>Displays Cache Hit or Cache Miss.</w:t>
      </w:r>
    </w:p>
    <w:p w14:paraId="546EE9A3">
      <w:pPr>
        <w:numPr>
          <w:ilvl w:val="0"/>
          <w:numId w:val="15"/>
        </w:numPr>
        <w:rPr>
          <w:rFonts w:ascii="Aptos" w:hAnsi="Aptos"/>
          <w:sz w:val="24"/>
          <w:szCs w:val="24"/>
          <w:lang w:val="en-IN"/>
        </w:rPr>
      </w:pPr>
      <w:r>
        <w:rPr>
          <w:rFonts w:ascii="Aptos" w:hAnsi="Aptos"/>
          <w:sz w:val="24"/>
          <w:szCs w:val="24"/>
          <w:lang w:val="en-IN"/>
        </w:rPr>
        <w:t>Updates and displays the cache contents.</w:t>
      </w:r>
    </w:p>
    <w:p w14:paraId="3E0606A7">
      <w:pPr>
        <w:rPr>
          <w:rFonts w:ascii="Aptos" w:hAnsi="Aptos"/>
          <w:b/>
          <w:bCs/>
          <w:sz w:val="24"/>
          <w:szCs w:val="24"/>
          <w:lang w:val="en-IN"/>
        </w:rPr>
      </w:pPr>
      <w:r>
        <w:rPr>
          <w:rFonts w:ascii="Aptos" w:hAnsi="Aptos"/>
          <w:b/>
          <w:bCs/>
          <w:sz w:val="24"/>
          <w:szCs w:val="24"/>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083A18DA">
      <w:pPr>
        <w:numPr>
          <w:ilvl w:val="0"/>
          <w:numId w:val="16"/>
        </w:numPr>
        <w:rPr>
          <w:rFonts w:ascii="Aptos" w:hAnsi="Aptos"/>
          <w:sz w:val="24"/>
          <w:szCs w:val="24"/>
          <w:lang w:val="en-IN"/>
        </w:rPr>
      </w:pPr>
      <w:r>
        <w:rPr>
          <w:rFonts w:ascii="Aptos" w:hAnsi="Aptos"/>
          <w:sz w:val="24"/>
          <w:szCs w:val="24"/>
          <w:lang w:val="en-IN"/>
        </w:rPr>
        <w:t>Start.</w:t>
      </w:r>
    </w:p>
    <w:p w14:paraId="37D8110D">
      <w:pPr>
        <w:numPr>
          <w:ilvl w:val="0"/>
          <w:numId w:val="16"/>
        </w:numPr>
        <w:rPr>
          <w:rFonts w:ascii="Aptos" w:hAnsi="Aptos"/>
          <w:sz w:val="24"/>
          <w:szCs w:val="24"/>
          <w:lang w:val="en-IN"/>
        </w:rPr>
      </w:pPr>
      <w:r>
        <w:rPr>
          <w:rFonts w:ascii="Aptos" w:hAnsi="Aptos"/>
          <w:sz w:val="24"/>
          <w:szCs w:val="24"/>
          <w:lang w:val="en-IN"/>
        </w:rPr>
        <w:t>Read the page number from the user.</w:t>
      </w:r>
    </w:p>
    <w:p w14:paraId="7712FFDA">
      <w:pPr>
        <w:numPr>
          <w:ilvl w:val="0"/>
          <w:numId w:val="16"/>
        </w:numPr>
        <w:rPr>
          <w:rFonts w:ascii="Aptos" w:hAnsi="Aptos"/>
          <w:sz w:val="24"/>
          <w:szCs w:val="24"/>
          <w:lang w:val="en-IN"/>
        </w:rPr>
      </w:pPr>
      <w:r>
        <w:rPr>
          <w:rFonts w:ascii="Aptos" w:hAnsi="Aptos"/>
          <w:sz w:val="24"/>
          <w:szCs w:val="24"/>
          <w:lang w:val="en-IN"/>
        </w:rPr>
        <w:t>Check whether the page is already present in the cache.</w:t>
      </w:r>
    </w:p>
    <w:p w14:paraId="2EEE501F">
      <w:pPr>
        <w:numPr>
          <w:ilvl w:val="0"/>
          <w:numId w:val="16"/>
        </w:numPr>
        <w:rPr>
          <w:rFonts w:ascii="Aptos" w:hAnsi="Aptos"/>
          <w:sz w:val="24"/>
          <w:szCs w:val="24"/>
          <w:lang w:val="en-IN"/>
        </w:rPr>
      </w:pPr>
      <w:r>
        <w:rPr>
          <w:rFonts w:ascii="Aptos" w:hAnsi="Aptos"/>
          <w:sz w:val="24"/>
          <w:szCs w:val="24"/>
          <w:lang w:val="en-IN"/>
        </w:rPr>
        <w:t>If the page is present then</w:t>
      </w:r>
    </w:p>
    <w:p w14:paraId="07848DE8">
      <w:pPr>
        <w:numPr>
          <w:ilvl w:val="1"/>
          <w:numId w:val="16"/>
        </w:numPr>
        <w:rPr>
          <w:rFonts w:ascii="Aptos" w:hAnsi="Aptos"/>
          <w:sz w:val="24"/>
          <w:szCs w:val="24"/>
          <w:lang w:val="en-IN"/>
        </w:rPr>
      </w:pPr>
      <w:r>
        <w:rPr>
          <w:rFonts w:ascii="Aptos" w:hAnsi="Aptos"/>
          <w:sz w:val="24"/>
          <w:szCs w:val="24"/>
          <w:lang w:val="en-IN"/>
        </w:rPr>
        <w:t>Display "Cache Hit".</w:t>
      </w:r>
    </w:p>
    <w:p w14:paraId="0344AC31">
      <w:pPr>
        <w:numPr>
          <w:ilvl w:val="1"/>
          <w:numId w:val="16"/>
        </w:numPr>
        <w:rPr>
          <w:rFonts w:ascii="Aptos" w:hAnsi="Aptos"/>
          <w:sz w:val="24"/>
          <w:szCs w:val="24"/>
          <w:lang w:val="en-IN"/>
        </w:rPr>
      </w:pPr>
      <w:r>
        <w:rPr>
          <w:rFonts w:ascii="Aptos" w:hAnsi="Aptos"/>
          <w:sz w:val="24"/>
          <w:szCs w:val="24"/>
          <w:lang w:val="en-IN"/>
        </w:rPr>
        <w:t>Remove the page from its current position.</w:t>
      </w:r>
    </w:p>
    <w:p w14:paraId="7C8E7C09">
      <w:pPr>
        <w:numPr>
          <w:ilvl w:val="1"/>
          <w:numId w:val="16"/>
        </w:numPr>
        <w:rPr>
          <w:rFonts w:ascii="Aptos" w:hAnsi="Aptos"/>
          <w:sz w:val="24"/>
          <w:szCs w:val="24"/>
          <w:lang w:val="en-IN"/>
        </w:rPr>
      </w:pPr>
      <w:r>
        <w:rPr>
          <w:rFonts w:ascii="Aptos" w:hAnsi="Aptos"/>
          <w:sz w:val="24"/>
          <w:szCs w:val="24"/>
          <w:lang w:val="en-IN"/>
        </w:rPr>
        <w:t>Insert the page at the top of the stack (MRU).</w:t>
      </w:r>
    </w:p>
    <w:p w14:paraId="013953DF">
      <w:pPr>
        <w:numPr>
          <w:ilvl w:val="0"/>
          <w:numId w:val="16"/>
        </w:numPr>
        <w:rPr>
          <w:rFonts w:ascii="Aptos" w:hAnsi="Aptos"/>
          <w:sz w:val="24"/>
          <w:szCs w:val="24"/>
          <w:lang w:val="en-IN"/>
        </w:rPr>
      </w:pPr>
      <w:r>
        <w:rPr>
          <w:rFonts w:ascii="Aptos" w:hAnsi="Aptos"/>
          <w:sz w:val="24"/>
          <w:szCs w:val="24"/>
          <w:lang w:val="en-IN"/>
        </w:rPr>
        <w:t>Else</w:t>
      </w:r>
    </w:p>
    <w:p w14:paraId="0F533A1A">
      <w:pPr>
        <w:numPr>
          <w:ilvl w:val="1"/>
          <w:numId w:val="16"/>
        </w:numPr>
        <w:rPr>
          <w:rFonts w:ascii="Aptos" w:hAnsi="Aptos"/>
          <w:sz w:val="24"/>
          <w:szCs w:val="24"/>
          <w:lang w:val="en-IN"/>
        </w:rPr>
      </w:pPr>
      <w:r>
        <w:rPr>
          <w:rFonts w:ascii="Aptos" w:hAnsi="Aptos"/>
          <w:sz w:val="24"/>
          <w:szCs w:val="24"/>
          <w:lang w:val="en-IN"/>
        </w:rPr>
        <w:t>Display "Cache Miss".</w:t>
      </w:r>
    </w:p>
    <w:p w14:paraId="06E8B1BF">
      <w:pPr>
        <w:numPr>
          <w:ilvl w:val="0"/>
          <w:numId w:val="16"/>
        </w:numPr>
        <w:rPr>
          <w:rFonts w:ascii="Aptos" w:hAnsi="Aptos"/>
          <w:sz w:val="24"/>
          <w:szCs w:val="24"/>
          <w:lang w:val="en-IN"/>
        </w:rPr>
      </w:pPr>
      <w:r>
        <w:rPr>
          <w:rFonts w:ascii="Aptos" w:hAnsi="Aptos"/>
          <w:sz w:val="24"/>
          <w:szCs w:val="24"/>
          <w:lang w:val="en-IN"/>
        </w:rPr>
        <w:t>If the cache is full then</w:t>
      </w:r>
    </w:p>
    <w:p w14:paraId="27F79124">
      <w:pPr>
        <w:numPr>
          <w:ilvl w:val="1"/>
          <w:numId w:val="16"/>
        </w:numPr>
        <w:rPr>
          <w:rFonts w:ascii="Aptos" w:hAnsi="Aptos"/>
          <w:sz w:val="24"/>
          <w:szCs w:val="24"/>
          <w:lang w:val="en-IN"/>
        </w:rPr>
      </w:pPr>
      <w:r>
        <w:rPr>
          <w:rFonts w:ascii="Aptos" w:hAnsi="Aptos"/>
          <w:sz w:val="24"/>
          <w:szCs w:val="24"/>
          <w:lang w:val="en-IN"/>
        </w:rPr>
        <w:t>Remove the Least Recently Used (LRU) page.</w:t>
      </w:r>
    </w:p>
    <w:p w14:paraId="5F87DC5E">
      <w:pPr>
        <w:numPr>
          <w:ilvl w:val="0"/>
          <w:numId w:val="16"/>
        </w:numPr>
        <w:rPr>
          <w:rFonts w:ascii="Aptos" w:hAnsi="Aptos"/>
          <w:sz w:val="24"/>
          <w:szCs w:val="24"/>
          <w:lang w:val="en-IN"/>
        </w:rPr>
      </w:pPr>
      <w:r>
        <w:rPr>
          <w:rFonts w:ascii="Aptos" w:hAnsi="Aptos"/>
          <w:sz w:val="24"/>
          <w:szCs w:val="24"/>
          <w:lang w:val="en-IN"/>
        </w:rPr>
        <w:t>Insert the new page at the top of the stack.</w:t>
      </w:r>
    </w:p>
    <w:p w14:paraId="7A1DF2E0">
      <w:pPr>
        <w:numPr>
          <w:ilvl w:val="0"/>
          <w:numId w:val="16"/>
        </w:numPr>
        <w:rPr>
          <w:rFonts w:ascii="Aptos" w:hAnsi="Aptos"/>
          <w:sz w:val="24"/>
          <w:szCs w:val="24"/>
          <w:lang w:val="en-IN"/>
        </w:rPr>
      </w:pPr>
      <w:r>
        <w:rPr>
          <w:rFonts w:ascii="Aptos" w:hAnsi="Aptos"/>
          <w:sz w:val="24"/>
          <w:szCs w:val="24"/>
          <w:lang w:val="en-IN"/>
        </w:rPr>
        <w:t>Display the updated cache contents.</w:t>
      </w:r>
    </w:p>
    <w:p w14:paraId="69FB731C">
      <w:pPr>
        <w:numPr>
          <w:ilvl w:val="0"/>
          <w:numId w:val="16"/>
        </w:numPr>
        <w:rPr>
          <w:rFonts w:ascii="Aptos" w:hAnsi="Aptos"/>
          <w:sz w:val="24"/>
          <w:szCs w:val="24"/>
          <w:lang w:val="en-IN"/>
        </w:rPr>
      </w:pPr>
      <w:r>
        <w:rPr>
          <w:rFonts w:ascii="Aptos" w:hAnsi="Aptos"/>
          <w:sz w:val="24"/>
          <w:szCs w:val="24"/>
          <w:lang w:val="en-IN"/>
        </w:rPr>
        <w:t>Stop.</w:t>
      </w:r>
    </w:p>
    <w:p w14:paraId="452FD908">
      <w:pPr>
        <w:rPr>
          <w:rFonts w:ascii="Aptos" w:hAnsi="Aptos"/>
          <w:b/>
          <w:bCs/>
          <w:sz w:val="24"/>
          <w:szCs w:val="24"/>
          <w:lang w:val="en-IN"/>
        </w:rPr>
      </w:pPr>
      <w:r>
        <w:rPr>
          <w:rFonts w:ascii="Aptos" w:hAnsi="Aptos"/>
          <w:b/>
          <w:bCs/>
          <w:sz w:val="24"/>
          <w:szCs w:val="24"/>
          <w:lang w:val="en-IN"/>
        </w:rPr>
        <w:t>3.6.2 Cache Search Algorithm</w:t>
      </w:r>
    </w:p>
    <w:p w14:paraId="57A5D289">
      <w:pPr>
        <w:rPr>
          <w:rFonts w:ascii="Aptos" w:hAnsi="Aptos"/>
          <w:sz w:val="24"/>
          <w:szCs w:val="24"/>
          <w:lang w:val="en-IN"/>
        </w:rPr>
      </w:pPr>
      <w:r>
        <w:rPr>
          <w:rFonts w:ascii="Aptos" w:hAnsi="Aptos"/>
          <w:sz w:val="24"/>
          <w:szCs w:val="24"/>
          <w:lang w:val="en-IN"/>
        </w:rPr>
        <w:t>Algorithm Name: isPresent()</w:t>
      </w:r>
    </w:p>
    <w:p w14:paraId="0F8AA851">
      <w:pPr>
        <w:rPr>
          <w:rFonts w:ascii="Aptos" w:hAnsi="Aptos"/>
          <w:b/>
          <w:bCs/>
          <w:sz w:val="24"/>
          <w:szCs w:val="24"/>
          <w:lang w:val="en-IN"/>
        </w:rPr>
      </w:pPr>
      <w:r>
        <w:rPr>
          <w:rFonts w:ascii="Aptos" w:hAnsi="Aptos"/>
          <w:b/>
          <w:bCs/>
          <w:sz w:val="24"/>
          <w:szCs w:val="24"/>
          <w:lang w:val="en-IN"/>
        </w:rPr>
        <w:t>Input:</w:t>
      </w:r>
    </w:p>
    <w:p w14:paraId="5567D708">
      <w:pPr>
        <w:numPr>
          <w:ilvl w:val="0"/>
          <w:numId w:val="17"/>
        </w:numPr>
        <w:rPr>
          <w:rFonts w:ascii="Aptos" w:hAnsi="Aptos"/>
          <w:sz w:val="24"/>
          <w:szCs w:val="24"/>
          <w:lang w:val="en-IN"/>
        </w:rPr>
      </w:pPr>
      <w:r>
        <w:rPr>
          <w:rFonts w:ascii="Aptos" w:hAnsi="Aptos"/>
          <w:sz w:val="24"/>
          <w:szCs w:val="24"/>
          <w:lang w:val="en-IN"/>
        </w:rPr>
        <w:t>page – Page number to be searched.</w:t>
      </w:r>
    </w:p>
    <w:p w14:paraId="0BB1432C">
      <w:pPr>
        <w:rPr>
          <w:rFonts w:ascii="Aptos" w:hAnsi="Aptos"/>
          <w:b/>
          <w:bCs/>
          <w:sz w:val="24"/>
          <w:szCs w:val="24"/>
          <w:lang w:val="en-IN"/>
        </w:rPr>
      </w:pPr>
      <w:r>
        <w:rPr>
          <w:rFonts w:ascii="Aptos" w:hAnsi="Aptos"/>
          <w:b/>
          <w:bCs/>
          <w:sz w:val="24"/>
          <w:szCs w:val="24"/>
          <w:lang w:val="en-IN"/>
        </w:rPr>
        <w:t>Output:</w:t>
      </w:r>
    </w:p>
    <w:p w14:paraId="2A6AACBA">
      <w:pPr>
        <w:numPr>
          <w:ilvl w:val="0"/>
          <w:numId w:val="18"/>
        </w:numPr>
        <w:rPr>
          <w:rFonts w:ascii="Aptos" w:hAnsi="Aptos"/>
          <w:sz w:val="24"/>
          <w:szCs w:val="24"/>
          <w:lang w:val="en-IN"/>
        </w:rPr>
      </w:pPr>
      <w:r>
        <w:rPr>
          <w:rFonts w:ascii="Aptos" w:hAnsi="Aptos"/>
          <w:sz w:val="24"/>
          <w:szCs w:val="24"/>
          <w:lang w:val="en-IN"/>
        </w:rPr>
        <w:t>Returns True if the page exists in the cache.</w:t>
      </w:r>
    </w:p>
    <w:p w14:paraId="597128D2">
      <w:pPr>
        <w:numPr>
          <w:ilvl w:val="0"/>
          <w:numId w:val="18"/>
        </w:numPr>
        <w:rPr>
          <w:rFonts w:ascii="Aptos" w:hAnsi="Aptos"/>
          <w:sz w:val="24"/>
          <w:szCs w:val="24"/>
          <w:lang w:val="en-IN"/>
        </w:rPr>
      </w:pPr>
      <w:r>
        <w:rPr>
          <w:rFonts w:ascii="Aptos" w:hAnsi="Aptos"/>
          <w:sz w:val="24"/>
          <w:szCs w:val="24"/>
          <w:lang w:val="en-IN"/>
        </w:rPr>
        <w:t>Returns False otherwise.</w:t>
      </w:r>
    </w:p>
    <w:p w14:paraId="6537E48B">
      <w:pPr>
        <w:rPr>
          <w:rFonts w:ascii="Aptos" w:hAnsi="Aptos"/>
          <w:b/>
          <w:bCs/>
          <w:sz w:val="24"/>
          <w:szCs w:val="24"/>
          <w:lang w:val="en-IN"/>
        </w:rPr>
      </w:pPr>
      <w:r>
        <w:rPr>
          <w:rFonts w:ascii="Aptos" w:hAnsi="Aptos"/>
          <w:b/>
          <w:bCs/>
          <w:sz w:val="24"/>
          <w:szCs w:val="24"/>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2C4783AF">
      <w:pPr>
        <w:numPr>
          <w:ilvl w:val="0"/>
          <w:numId w:val="19"/>
        </w:numPr>
        <w:rPr>
          <w:rFonts w:ascii="Aptos" w:hAnsi="Aptos"/>
          <w:sz w:val="24"/>
          <w:szCs w:val="24"/>
          <w:lang w:val="en-IN"/>
        </w:rPr>
      </w:pPr>
      <w:r>
        <w:rPr>
          <w:rFonts w:ascii="Aptos" w:hAnsi="Aptos"/>
          <w:sz w:val="24"/>
          <w:szCs w:val="24"/>
          <w:lang w:val="en-IN"/>
        </w:rPr>
        <w:t>Start.</w:t>
      </w:r>
    </w:p>
    <w:p w14:paraId="4E93AC96">
      <w:pPr>
        <w:numPr>
          <w:ilvl w:val="0"/>
          <w:numId w:val="19"/>
        </w:numPr>
        <w:rPr>
          <w:rFonts w:ascii="Aptos" w:hAnsi="Aptos"/>
          <w:sz w:val="24"/>
          <w:szCs w:val="24"/>
          <w:lang w:val="en-IN"/>
        </w:rPr>
      </w:pPr>
      <w:r>
        <w:rPr>
          <w:rFonts w:ascii="Aptos" w:hAnsi="Aptos"/>
          <w:sz w:val="24"/>
          <w:szCs w:val="24"/>
          <w:lang w:val="en-IN"/>
        </w:rPr>
        <w:t>Create a temporary copy of the cache stack.</w:t>
      </w:r>
    </w:p>
    <w:p w14:paraId="1250D26F">
      <w:pPr>
        <w:numPr>
          <w:ilvl w:val="0"/>
          <w:numId w:val="19"/>
        </w:numPr>
        <w:rPr>
          <w:rFonts w:ascii="Aptos" w:hAnsi="Aptos"/>
          <w:sz w:val="24"/>
          <w:szCs w:val="24"/>
          <w:lang w:val="en-IN"/>
        </w:rPr>
      </w:pPr>
      <w:r>
        <w:rPr>
          <w:rFonts w:ascii="Aptos" w:hAnsi="Aptos"/>
          <w:sz w:val="24"/>
          <w:szCs w:val="24"/>
          <w:lang w:val="en-IN"/>
        </w:rPr>
        <w:t>Traverse each page in the temporary stack.</w:t>
      </w:r>
    </w:p>
    <w:p w14:paraId="41A59AEE">
      <w:pPr>
        <w:numPr>
          <w:ilvl w:val="0"/>
          <w:numId w:val="19"/>
        </w:numPr>
        <w:rPr>
          <w:rFonts w:ascii="Aptos" w:hAnsi="Aptos"/>
          <w:sz w:val="24"/>
          <w:szCs w:val="24"/>
          <w:lang w:val="en-IN"/>
        </w:rPr>
      </w:pPr>
      <w:r>
        <w:rPr>
          <w:rFonts w:ascii="Aptos" w:hAnsi="Aptos"/>
          <w:sz w:val="24"/>
          <w:szCs w:val="24"/>
          <w:lang w:val="en-IN"/>
        </w:rPr>
        <w:t>Compare the current page with the requested page.</w:t>
      </w:r>
    </w:p>
    <w:p w14:paraId="0935758E">
      <w:pPr>
        <w:numPr>
          <w:ilvl w:val="0"/>
          <w:numId w:val="19"/>
        </w:numPr>
        <w:rPr>
          <w:rFonts w:ascii="Aptos" w:hAnsi="Aptos"/>
          <w:sz w:val="24"/>
          <w:szCs w:val="24"/>
          <w:lang w:val="en-IN"/>
        </w:rPr>
      </w:pPr>
      <w:r>
        <w:rPr>
          <w:rFonts w:ascii="Aptos" w:hAnsi="Aptos"/>
          <w:sz w:val="24"/>
          <w:szCs w:val="24"/>
          <w:lang w:val="en-IN"/>
        </w:rPr>
        <w:t>If both pages are equal then</w:t>
      </w:r>
    </w:p>
    <w:p w14:paraId="62EB7AF0">
      <w:pPr>
        <w:numPr>
          <w:ilvl w:val="1"/>
          <w:numId w:val="19"/>
        </w:numPr>
        <w:rPr>
          <w:rFonts w:ascii="Aptos" w:hAnsi="Aptos"/>
          <w:sz w:val="24"/>
          <w:szCs w:val="24"/>
          <w:lang w:val="en-IN"/>
        </w:rPr>
      </w:pPr>
      <w:r>
        <w:rPr>
          <w:rFonts w:ascii="Aptos" w:hAnsi="Aptos"/>
          <w:sz w:val="24"/>
          <w:szCs w:val="24"/>
          <w:lang w:val="en-IN"/>
        </w:rPr>
        <w:t>Return True.</w:t>
      </w:r>
    </w:p>
    <w:p w14:paraId="7ED8256C">
      <w:pPr>
        <w:numPr>
          <w:ilvl w:val="0"/>
          <w:numId w:val="19"/>
        </w:numPr>
        <w:rPr>
          <w:rFonts w:ascii="Aptos" w:hAnsi="Aptos"/>
          <w:sz w:val="24"/>
          <w:szCs w:val="24"/>
          <w:lang w:val="en-IN"/>
        </w:rPr>
      </w:pPr>
      <w:r>
        <w:rPr>
          <w:rFonts w:ascii="Aptos" w:hAnsi="Aptos"/>
          <w:sz w:val="24"/>
          <w:szCs w:val="24"/>
          <w:lang w:val="en-IN"/>
        </w:rPr>
        <w:t>Otherwise continue searching.</w:t>
      </w:r>
    </w:p>
    <w:p w14:paraId="45209114">
      <w:pPr>
        <w:numPr>
          <w:ilvl w:val="0"/>
          <w:numId w:val="19"/>
        </w:numPr>
        <w:rPr>
          <w:rFonts w:ascii="Aptos" w:hAnsi="Aptos"/>
          <w:sz w:val="24"/>
          <w:szCs w:val="24"/>
          <w:lang w:val="en-IN"/>
        </w:rPr>
      </w:pPr>
      <w:r>
        <w:rPr>
          <w:rFonts w:ascii="Aptos" w:hAnsi="Aptos"/>
          <w:sz w:val="24"/>
          <w:szCs w:val="24"/>
          <w:lang w:val="en-IN"/>
        </w:rPr>
        <w:t>Repeat Steps 3–6 until the stack becomes empty.</w:t>
      </w:r>
    </w:p>
    <w:p w14:paraId="0D6A7506">
      <w:pPr>
        <w:numPr>
          <w:ilvl w:val="0"/>
          <w:numId w:val="19"/>
        </w:numPr>
        <w:rPr>
          <w:rFonts w:ascii="Aptos" w:hAnsi="Aptos"/>
          <w:sz w:val="24"/>
          <w:szCs w:val="24"/>
          <w:lang w:val="en-IN"/>
        </w:rPr>
      </w:pPr>
      <w:r>
        <w:rPr>
          <w:rFonts w:ascii="Aptos" w:hAnsi="Aptos"/>
          <w:sz w:val="24"/>
          <w:szCs w:val="24"/>
          <w:lang w:val="en-IN"/>
        </w:rPr>
        <w:t>Return False.</w:t>
      </w:r>
    </w:p>
    <w:p w14:paraId="481828F7">
      <w:pPr>
        <w:numPr>
          <w:ilvl w:val="0"/>
          <w:numId w:val="19"/>
        </w:numPr>
        <w:rPr>
          <w:rFonts w:ascii="Aptos" w:hAnsi="Aptos"/>
          <w:sz w:val="24"/>
          <w:szCs w:val="24"/>
          <w:lang w:val="en-IN"/>
        </w:rPr>
      </w:pPr>
      <w:r>
        <w:rPr>
          <w:rFonts w:ascii="Aptos" w:hAnsi="Aptos"/>
          <w:sz w:val="24"/>
          <w:szCs w:val="24"/>
          <w:lang w:val="en-IN"/>
        </w:rPr>
        <w:t>Stop.</w:t>
      </w:r>
    </w:p>
    <w:p w14:paraId="0B530E30">
      <w:pPr>
        <w:rPr>
          <w:rFonts w:ascii="Aptos" w:hAnsi="Aptos"/>
          <w:b/>
          <w:bCs/>
          <w:lang w:val="en-IN"/>
        </w:rPr>
      </w:pPr>
      <w:r>
        <w:rPr>
          <w:rFonts w:ascii="Aptos" w:hAnsi="Aptos"/>
          <w:b/>
          <w:bCs/>
          <w:lang w:val="en-IN"/>
        </w:rPr>
        <w:t>3.6.3 LRU Page Removal Algorithm</w:t>
      </w:r>
    </w:p>
    <w:p w14:paraId="0C53EC02">
      <w:pPr>
        <w:rPr>
          <w:rFonts w:ascii="Aptos" w:hAnsi="Aptos"/>
          <w:lang w:val="en-IN"/>
        </w:rPr>
      </w:pPr>
      <w:r>
        <w:rPr>
          <w:rFonts w:ascii="Aptos" w:hAnsi="Aptos"/>
          <w:lang w:val="en-IN"/>
        </w:rPr>
        <w:t>Algorithm Name: removeLRU()</w:t>
      </w:r>
    </w:p>
    <w:p w14:paraId="0A91AE6B">
      <w:pPr>
        <w:rPr>
          <w:rFonts w:ascii="Aptos" w:hAnsi="Aptos"/>
          <w:b/>
          <w:bCs/>
          <w:lang w:val="en-IN"/>
        </w:rPr>
      </w:pPr>
      <w:r>
        <w:rPr>
          <w:rFonts w:ascii="Aptos" w:hAnsi="Aptos"/>
          <w:b/>
          <w:bCs/>
          <w:lang w:val="en-IN"/>
        </w:rPr>
        <w:t>Input:</w:t>
      </w:r>
    </w:p>
    <w:p w14:paraId="11DD005D">
      <w:pPr>
        <w:numPr>
          <w:ilvl w:val="0"/>
          <w:numId w:val="20"/>
        </w:numPr>
        <w:rPr>
          <w:rFonts w:ascii="Aptos" w:hAnsi="Aptos"/>
          <w:lang w:val="en-IN"/>
        </w:rPr>
      </w:pPr>
      <w:r>
        <w:rPr>
          <w:rFonts w:ascii="Aptos" w:hAnsi="Aptos"/>
          <w:lang w:val="en-IN"/>
        </w:rPr>
        <w:t>Current cache stack.</w:t>
      </w:r>
    </w:p>
    <w:p w14:paraId="666399D1">
      <w:pPr>
        <w:rPr>
          <w:rFonts w:ascii="Aptos" w:hAnsi="Aptos"/>
          <w:b/>
          <w:bCs/>
          <w:lang w:val="en-IN"/>
        </w:rPr>
      </w:pPr>
      <w:r>
        <w:rPr>
          <w:rFonts w:ascii="Aptos" w:hAnsi="Aptos"/>
          <w:b/>
          <w:bCs/>
          <w:lang w:val="en-IN"/>
        </w:rPr>
        <w:t>Output:</w:t>
      </w:r>
    </w:p>
    <w:p w14:paraId="1610E34F">
      <w:pPr>
        <w:numPr>
          <w:ilvl w:val="0"/>
          <w:numId w:val="21"/>
        </w:numPr>
        <w:rPr>
          <w:rFonts w:ascii="Aptos" w:hAnsi="Aptos"/>
          <w:b/>
          <w:bCs/>
          <w:lang w:val="en-IN"/>
        </w:rPr>
      </w:pPr>
      <w:r>
        <w:rPr>
          <w:rFonts w:ascii="Aptos" w:hAnsi="Aptos"/>
          <w:lang w:val="en-IN"/>
        </w:rPr>
        <w:t>Removes the Least Recently Used (LRU) page from the cache</w:t>
      </w:r>
      <w:r>
        <w:rPr>
          <w:rFonts w:ascii="Aptos" w:hAnsi="Aptos"/>
          <w:b/>
          <w:bCs/>
          <w:lang w:val="en-IN"/>
        </w:rPr>
        <w:t>.</w:t>
      </w:r>
    </w:p>
    <w:p w14:paraId="20ED1542">
      <w:pPr>
        <w:rPr>
          <w:rFonts w:ascii="Aptos" w:hAnsi="Aptos"/>
          <w:b/>
          <w:bCs/>
          <w:lang w:val="en-IN"/>
        </w:rPr>
      </w:pPr>
      <w:r>
        <w:rPr>
          <w:rFonts w:ascii="Aptos" w:hAnsi="Aptos"/>
          <w:b/>
          <w:bCs/>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42554A5C">
      <w:pPr>
        <w:numPr>
          <w:ilvl w:val="0"/>
          <w:numId w:val="22"/>
        </w:numPr>
        <w:rPr>
          <w:rFonts w:ascii="Aptos" w:hAnsi="Aptos"/>
          <w:lang w:val="en-IN"/>
        </w:rPr>
      </w:pPr>
      <w:r>
        <w:rPr>
          <w:rFonts w:ascii="Aptos" w:hAnsi="Aptos"/>
          <w:lang w:val="en-IN"/>
        </w:rPr>
        <w:t>Start.</w:t>
      </w:r>
    </w:p>
    <w:p w14:paraId="5D128CE7">
      <w:pPr>
        <w:numPr>
          <w:ilvl w:val="0"/>
          <w:numId w:val="22"/>
        </w:numPr>
        <w:rPr>
          <w:rFonts w:ascii="Aptos" w:hAnsi="Aptos"/>
          <w:lang w:val="en-IN"/>
        </w:rPr>
      </w:pPr>
      <w:r>
        <w:rPr>
          <w:rFonts w:ascii="Aptos" w:hAnsi="Aptos"/>
          <w:lang w:val="en-IN"/>
        </w:rPr>
        <w:t>Create an empty temporary stack.</w:t>
      </w:r>
    </w:p>
    <w:p w14:paraId="2BB45FD2">
      <w:pPr>
        <w:numPr>
          <w:ilvl w:val="0"/>
          <w:numId w:val="22"/>
        </w:numPr>
        <w:rPr>
          <w:rFonts w:ascii="Aptos" w:hAnsi="Aptos"/>
          <w:lang w:val="en-IN"/>
        </w:rPr>
      </w:pPr>
      <w:r>
        <w:rPr>
          <w:rFonts w:ascii="Aptos" w:hAnsi="Aptos"/>
          <w:lang w:val="en-IN"/>
        </w:rPr>
        <w:t>Move all pages except the bottom page to the temporary stack.</w:t>
      </w:r>
    </w:p>
    <w:p w14:paraId="41CCD654">
      <w:pPr>
        <w:numPr>
          <w:ilvl w:val="0"/>
          <w:numId w:val="22"/>
        </w:numPr>
        <w:rPr>
          <w:rFonts w:ascii="Aptos" w:hAnsi="Aptos"/>
          <w:lang w:val="en-IN"/>
        </w:rPr>
      </w:pPr>
      <w:r>
        <w:rPr>
          <w:rFonts w:ascii="Aptos" w:hAnsi="Aptos"/>
          <w:lang w:val="en-IN"/>
        </w:rPr>
        <w:t>Identify the bottom page as the Least Recently Used (LRU) page.</w:t>
      </w:r>
    </w:p>
    <w:p w14:paraId="6A472297">
      <w:pPr>
        <w:numPr>
          <w:ilvl w:val="0"/>
          <w:numId w:val="22"/>
        </w:numPr>
        <w:rPr>
          <w:rFonts w:ascii="Aptos" w:hAnsi="Aptos"/>
          <w:lang w:val="en-IN"/>
        </w:rPr>
      </w:pPr>
      <w:r>
        <w:rPr>
          <w:rFonts w:ascii="Aptos" w:hAnsi="Aptos"/>
          <w:lang w:val="en-IN"/>
        </w:rPr>
        <w:t>Remove the bottom page from the cache.</w:t>
      </w:r>
    </w:p>
    <w:p w14:paraId="4606DF09">
      <w:pPr>
        <w:numPr>
          <w:ilvl w:val="0"/>
          <w:numId w:val="22"/>
        </w:numPr>
        <w:rPr>
          <w:rFonts w:ascii="Aptos" w:hAnsi="Aptos"/>
          <w:lang w:val="en-IN"/>
        </w:rPr>
      </w:pPr>
      <w:r>
        <w:rPr>
          <w:rFonts w:ascii="Aptos" w:hAnsi="Aptos"/>
          <w:lang w:val="en-IN"/>
        </w:rPr>
        <w:t>Restore all remaining pages from the temporary stack to the original cache.</w:t>
      </w:r>
    </w:p>
    <w:p w14:paraId="10A7307E">
      <w:pPr>
        <w:numPr>
          <w:ilvl w:val="0"/>
          <w:numId w:val="22"/>
        </w:numPr>
        <w:rPr>
          <w:rFonts w:ascii="Aptos" w:hAnsi="Aptos"/>
          <w:lang w:val="en-IN"/>
        </w:rPr>
      </w:pPr>
      <w:r>
        <w:rPr>
          <w:rFonts w:ascii="Aptos" w:hAnsi="Aptos"/>
          <w:lang w:val="en-IN"/>
        </w:rPr>
        <w:t>Update the current cache size.</w:t>
      </w:r>
    </w:p>
    <w:p w14:paraId="78FC0B8A">
      <w:pPr>
        <w:numPr>
          <w:ilvl w:val="0"/>
          <w:numId w:val="22"/>
        </w:numPr>
        <w:rPr>
          <w:rFonts w:ascii="Aptos" w:hAnsi="Aptos"/>
          <w:b/>
          <w:bCs/>
          <w:lang w:val="en-IN"/>
        </w:rPr>
      </w:pPr>
      <w:r>
        <w:rPr>
          <w:rFonts w:ascii="Aptos" w:hAnsi="Aptos"/>
          <w:lang w:val="en-IN"/>
        </w:rPr>
        <w:t>Stop.</w:t>
      </w:r>
    </w:p>
    <w:p w14:paraId="4B67A26B">
      <w:pPr>
        <w:rPr>
          <w:rFonts w:ascii="Aptos" w:hAnsi="Aptos"/>
          <w:b/>
          <w:bCs/>
          <w:lang w:val="en-IN"/>
        </w:rPr>
      </w:pPr>
      <w:r>
        <w:rPr>
          <w:rFonts w:ascii="Aptos" w:hAnsi="Aptos"/>
          <w:b/>
          <w:bCs/>
          <w:lang w:val="en-IN"/>
        </w:rPr>
        <w:t>3.6.4 Cache Statistics Algorithm</w:t>
      </w:r>
    </w:p>
    <w:p w14:paraId="61CEB344">
      <w:pPr>
        <w:rPr>
          <w:rFonts w:ascii="Aptos" w:hAnsi="Aptos"/>
          <w:lang w:val="en-IN"/>
        </w:rPr>
      </w:pPr>
      <w:r>
        <w:rPr>
          <w:rFonts w:ascii="Aptos" w:hAnsi="Aptos"/>
          <w:lang w:val="en-IN"/>
        </w:rPr>
        <w:t>Algorithm Name: showStatistics()</w:t>
      </w:r>
    </w:p>
    <w:p w14:paraId="51C03415">
      <w:pPr>
        <w:rPr>
          <w:rFonts w:ascii="Aptos" w:hAnsi="Aptos"/>
          <w:b/>
          <w:bCs/>
          <w:lang w:val="en-IN"/>
        </w:rPr>
      </w:pPr>
      <w:r>
        <w:rPr>
          <w:rFonts w:ascii="Aptos" w:hAnsi="Aptos"/>
          <w:b/>
          <w:bCs/>
          <w:lang w:val="en-IN"/>
        </w:rPr>
        <w:t>Input:</w:t>
      </w:r>
    </w:p>
    <w:p w14:paraId="559AF78C">
      <w:pPr>
        <w:numPr>
          <w:ilvl w:val="0"/>
          <w:numId w:val="23"/>
        </w:numPr>
        <w:rPr>
          <w:rFonts w:ascii="Aptos" w:hAnsi="Aptos"/>
          <w:lang w:val="en-IN"/>
        </w:rPr>
      </w:pPr>
      <w:r>
        <w:rPr>
          <w:rFonts w:ascii="Aptos" w:hAnsi="Aptos"/>
          <w:lang w:val="en-IN"/>
        </w:rPr>
        <w:t>Total Cache Hits and Cache Misses.</w:t>
      </w:r>
    </w:p>
    <w:p w14:paraId="3517A19B">
      <w:pPr>
        <w:rPr>
          <w:rFonts w:ascii="Aptos" w:hAnsi="Aptos"/>
          <w:b/>
          <w:bCs/>
          <w:lang w:val="en-IN"/>
        </w:rPr>
      </w:pPr>
      <w:r>
        <w:rPr>
          <w:rFonts w:ascii="Aptos" w:hAnsi="Aptos"/>
          <w:b/>
          <w:bCs/>
          <w:lang w:val="en-IN"/>
        </w:rPr>
        <w:t>Output:</w:t>
      </w:r>
    </w:p>
    <w:p w14:paraId="669F98CA">
      <w:pPr>
        <w:numPr>
          <w:ilvl w:val="0"/>
          <w:numId w:val="24"/>
        </w:numPr>
        <w:rPr>
          <w:rFonts w:ascii="Aptos" w:hAnsi="Aptos"/>
          <w:lang w:val="en-IN"/>
        </w:rPr>
      </w:pPr>
      <w:r>
        <w:rPr>
          <w:rFonts w:ascii="Aptos" w:hAnsi="Aptos"/>
          <w:lang w:val="en-IN"/>
        </w:rPr>
        <w:t>Displays Cache Hits, Cache Misses, Hit Ratio, and Miss Ratio.</w:t>
      </w:r>
    </w:p>
    <w:p w14:paraId="13B5634A">
      <w:pPr>
        <w:rPr>
          <w:rFonts w:ascii="Aptos" w:hAnsi="Aptos"/>
          <w:b/>
          <w:bCs/>
          <w:lang w:val="en-IN"/>
        </w:rPr>
      </w:pPr>
      <w:r>
        <w:rPr>
          <w:rFonts w:ascii="Aptos" w:hAnsi="Aptos"/>
          <w:b/>
          <w:bCs/>
          <w:lang w:val="en-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30AEC28F">
      <w:pPr>
        <w:numPr>
          <w:ilvl w:val="0"/>
          <w:numId w:val="25"/>
        </w:numPr>
        <w:rPr>
          <w:rFonts w:ascii="Aptos" w:hAnsi="Aptos"/>
          <w:lang w:val="en-IN"/>
        </w:rPr>
      </w:pPr>
      <w:r>
        <w:rPr>
          <w:rFonts w:ascii="Aptos" w:hAnsi="Aptos"/>
          <w:lang w:val="en-IN"/>
        </w:rPr>
        <w:t>Start.</w:t>
      </w:r>
    </w:p>
    <w:p w14:paraId="3B6AB606">
      <w:pPr>
        <w:numPr>
          <w:ilvl w:val="0"/>
          <w:numId w:val="25"/>
        </w:numPr>
        <w:rPr>
          <w:rFonts w:ascii="Aptos" w:hAnsi="Aptos"/>
          <w:lang w:val="en-IN"/>
        </w:rPr>
      </w:pPr>
      <w:r>
        <w:rPr>
          <w:rFonts w:ascii="Aptos" w:hAnsi="Aptos"/>
          <w:lang w:val="en-IN"/>
        </w:rPr>
        <w:t>Read the total number of Cache Hits and Cache Misses.</w:t>
      </w:r>
    </w:p>
    <w:p w14:paraId="07D5E85D">
      <w:pPr>
        <w:numPr>
          <w:ilvl w:val="0"/>
          <w:numId w:val="25"/>
        </w:numPr>
        <w:rPr>
          <w:rFonts w:ascii="Aptos" w:hAnsi="Aptos"/>
          <w:lang w:val="en-IN"/>
        </w:rPr>
      </w:pPr>
      <w:r>
        <w:rPr>
          <w:rFonts w:ascii="Aptos" w:hAnsi="Aptos"/>
          <w:lang w:val="en-IN"/>
        </w:rPr>
        <w:t>Calculate the total number of page requests.</w:t>
      </w:r>
    </w:p>
    <w:p w14:paraId="343FE5A4">
      <w:pPr>
        <w:numPr>
          <w:ilvl w:val="0"/>
          <w:numId w:val="25"/>
        </w:numPr>
        <w:rPr>
          <w:rFonts w:ascii="Aptos" w:hAnsi="Aptos"/>
          <w:lang w:val="en-IN"/>
        </w:rPr>
      </w:pPr>
      <w:r>
        <w:rPr>
          <w:rFonts w:ascii="Aptos" w:hAnsi="Aptos"/>
          <w:lang w:val="en-IN"/>
        </w:rPr>
        <w:t>Compute the Hit Ratio.</w:t>
      </w:r>
    </w:p>
    <w:p w14:paraId="1259A4B7">
      <w:pPr>
        <w:numPr>
          <w:ilvl w:val="0"/>
          <w:numId w:val="25"/>
        </w:numPr>
        <w:rPr>
          <w:rFonts w:ascii="Aptos" w:hAnsi="Aptos"/>
          <w:lang w:val="en-IN"/>
        </w:rPr>
      </w:pPr>
      <w:r>
        <w:rPr>
          <w:rFonts w:ascii="Aptos" w:hAnsi="Aptos"/>
          <w:lang w:val="en-IN"/>
        </w:rPr>
        <w:t>Compute the Miss Ratio.</w:t>
      </w:r>
    </w:p>
    <w:p w14:paraId="1410B5AF">
      <w:pPr>
        <w:numPr>
          <w:ilvl w:val="0"/>
          <w:numId w:val="25"/>
        </w:numPr>
        <w:rPr>
          <w:rFonts w:ascii="Aptos" w:hAnsi="Aptos"/>
          <w:lang w:val="en-IN"/>
        </w:rPr>
      </w:pPr>
      <w:r>
        <w:rPr>
          <w:rFonts w:ascii="Aptos" w:hAnsi="Aptos"/>
          <w:lang w:val="en-IN"/>
        </w:rPr>
        <w:t>Display the cache statistics.</w:t>
      </w:r>
    </w:p>
    <w:p w14:paraId="6016ACB3">
      <w:pPr>
        <w:numPr>
          <w:ilvl w:val="0"/>
          <w:numId w:val="25"/>
        </w:numPr>
        <w:rPr>
          <w:rFonts w:ascii="Aptos" w:hAnsi="Aptos"/>
          <w:lang w:val="en-IN"/>
        </w:rPr>
      </w:pPr>
      <w:r>
        <w:rPr>
          <w:rFonts w:ascii="Aptos" w:hAnsi="Aptos"/>
          <w:lang w:val="en-IN"/>
        </w:rPr>
        <w:t>Stop.</w:t>
      </w:r>
    </w:p>
    <w:p w14:paraId="239B71F8">
      <w:pPr>
        <w:rPr>
          <w:rFonts w:ascii="Aptos" w:hAnsi="Aptos"/>
        </w:rPr>
      </w:pPr>
    </w:p>
    <w:p w14:paraId="6CC56F55">
      <w:pPr>
        <w:rPr>
          <w:rFonts w:ascii="Aptos" w:hAnsi="Aptos"/>
          <w:b/>
          <w:bCs/>
        </w:rPr>
      </w:pPr>
    </w:p>
    <w:p w14:paraId="401B6B34">
      <w:pPr>
        <w:rPr>
          <w:rFonts w:ascii="Aptos" w:hAnsi="Aptos"/>
          <w:b/>
          <w:bCs/>
        </w:rPr>
      </w:pPr>
    </w:p>
    <w:p w14:paraId="0D6A89A8">
      <w:pPr>
        <w:jc w:val="center"/>
        <w:rPr>
          <w:rFonts w:ascii="Aptos" w:hAnsi="Aptos"/>
          <w:b/>
          <w:bCs/>
          <w:sz w:val="28"/>
          <w:szCs w:val="28"/>
        </w:rPr>
      </w:pPr>
    </w:p>
    <w:p w14:paraId="7CB10C1F">
      <w:pPr>
        <w:jc w:val="center"/>
        <w:rPr>
          <w:rFonts w:ascii="Aptos" w:hAnsi="Aptos"/>
          <w:b/>
          <w:bCs/>
          <w:sz w:val="28"/>
          <w:szCs w:val="28"/>
        </w:rPr>
      </w:pPr>
    </w:p>
    <w:p w14:paraId="25998371">
      <w:pPr>
        <w:jc w:val="both"/>
        <w:rPr>
          <w:rFonts w:ascii="Aptos" w:hAnsi="Aptos"/>
          <w:b/>
          <w:bCs/>
          <w:sz w:val="28"/>
          <w:szCs w:val="28"/>
        </w:rPr>
      </w:pPr>
    </w:p>
    <w:p w14:paraId="60544775">
      <w:pPr>
        <w:jc w:val="both"/>
        <w:rPr>
          <w:rFonts w:ascii="Aptos" w:hAnsi="Aptos"/>
          <w:b/>
          <w:bCs/>
          <w:sz w:val="28"/>
          <w:szCs w:val="28"/>
        </w:rPr>
      </w:pPr>
    </w:p>
    <w:p w14:paraId="4D2DB371">
      <w:pPr>
        <w:jc w:val="both"/>
        <w:rPr>
          <w:rFonts w:ascii="Aptos" w:hAnsi="Aptos"/>
          <w:b/>
          <w:bCs/>
          <w:sz w:val="28"/>
          <w:szCs w:val="28"/>
        </w:rPr>
      </w:pPr>
    </w:p>
    <w:p w14:paraId="4DCC0443">
      <w:pPr>
        <w:jc w:val="both"/>
        <w:rPr>
          <w:rFonts w:ascii="Aptos" w:hAnsi="Aptos"/>
          <w:b/>
          <w:bCs/>
          <w:sz w:val="28"/>
          <w:szCs w:val="28"/>
        </w:rPr>
      </w:pPr>
    </w:p>
    <w:p w14:paraId="67DEB65D">
      <w:pPr>
        <w:ind w:firstLine="3222" w:firstLineChars="1150"/>
        <w:jc w:val="both"/>
        <w:rPr>
          <w:rFonts w:ascii="Aptos" w:hAnsi="Aptos"/>
          <w:b/>
          <w:bCs/>
          <w:sz w:val="28"/>
          <w:szCs w:val="28"/>
        </w:rPr>
      </w:pPr>
      <w:r>
        <w:rPr>
          <w:rFonts w:ascii="Aptos" w:hAnsi="Aptos"/>
          <w:b/>
          <w:bCs/>
          <w:sz w:val="28"/>
          <w:szCs w:val="28"/>
        </w:rPr>
        <w:t>CHAPTER 4: IMPLEMENTATION</w:t>
      </w:r>
    </w:p>
    <w:p w14:paraId="6B7F1BD0">
      <w:pPr>
        <w:rPr>
          <w:rFonts w:ascii="Aptos" w:hAnsi="Aptos"/>
          <w:b/>
          <w:bCs/>
          <w:sz w:val="24"/>
          <w:szCs w:val="24"/>
          <w:lang w:val="en-IN"/>
        </w:rPr>
      </w:pPr>
      <w:r>
        <w:rPr>
          <w:rFonts w:ascii="Aptos" w:hAnsi="Aptos"/>
          <w:b/>
          <w:bCs/>
          <w:sz w:val="24"/>
          <w:szCs w:val="24"/>
          <w:lang w:val="en-IN"/>
        </w:rPr>
        <w:t>4.1 Software Requirements</w:t>
      </w:r>
    </w:p>
    <w:p w14:paraId="065AF4A0">
      <w:pPr>
        <w:rPr>
          <w:rFonts w:ascii="Aptos" w:hAnsi="Aptos"/>
          <w:sz w:val="24"/>
          <w:szCs w:val="24"/>
          <w:lang w:val="en-IN"/>
        </w:rPr>
      </w:pPr>
      <w:r>
        <w:rPr>
          <w:rFonts w:ascii="Aptos" w:hAnsi="Aptos"/>
          <w:sz w:val="24"/>
          <w:szCs w:val="24"/>
          <w:lang w:val="en-IN"/>
        </w:rPr>
        <w:t>The LRU Cache Simulator was developed using the following software components:</w:t>
      </w:r>
    </w:p>
    <w:p w14:paraId="6A674D8D">
      <w:pPr>
        <w:rPr>
          <w:rFonts w:ascii="Aptos" w:hAnsi="Aptos"/>
          <w:b/>
          <w:bCs/>
          <w:sz w:val="24"/>
          <w:szCs w:val="24"/>
          <w:lang w:val="en-IN"/>
        </w:rPr>
      </w:pPr>
      <w:r>
        <w:rPr>
          <w:rFonts w:ascii="Aptos" w:hAnsi="Aptos"/>
          <w:b/>
          <w:bCs/>
          <w:sz w:val="24"/>
          <w:szCs w:val="24"/>
          <w:lang w:val="en-IN"/>
        </w:rPr>
        <w:t>Development Tools:</w:t>
      </w:r>
    </w:p>
    <w:p w14:paraId="1817199A">
      <w:pPr>
        <w:numPr>
          <w:ilvl w:val="0"/>
          <w:numId w:val="26"/>
        </w:numPr>
        <w:rPr>
          <w:rFonts w:ascii="Aptos" w:hAnsi="Aptos"/>
          <w:sz w:val="24"/>
          <w:szCs w:val="24"/>
          <w:lang w:val="en-IN"/>
        </w:rPr>
      </w:pPr>
      <w:r>
        <w:rPr>
          <w:rFonts w:ascii="Aptos" w:hAnsi="Aptos"/>
          <w:sz w:val="24"/>
          <w:szCs w:val="24"/>
          <w:lang w:val="en-IN"/>
        </w:rPr>
        <w:t>Programming Language: C++</w:t>
      </w:r>
    </w:p>
    <w:p w14:paraId="493DFAB1">
      <w:pPr>
        <w:numPr>
          <w:ilvl w:val="0"/>
          <w:numId w:val="26"/>
        </w:numPr>
        <w:rPr>
          <w:rFonts w:ascii="Aptos" w:hAnsi="Aptos"/>
          <w:sz w:val="24"/>
          <w:szCs w:val="24"/>
          <w:lang w:val="en-IN"/>
        </w:rPr>
      </w:pPr>
      <w:r>
        <w:rPr>
          <w:rFonts w:ascii="Aptos" w:hAnsi="Aptos"/>
          <w:sz w:val="24"/>
          <w:szCs w:val="24"/>
          <w:lang w:val="en-IN"/>
        </w:rPr>
        <w:t>Compiler: GCC (MinGW on Windows or G++ on Linux/macOS)</w:t>
      </w:r>
    </w:p>
    <w:p w14:paraId="69C738A8">
      <w:pPr>
        <w:numPr>
          <w:ilvl w:val="0"/>
          <w:numId w:val="26"/>
        </w:numPr>
        <w:rPr>
          <w:rFonts w:ascii="Aptos" w:hAnsi="Aptos"/>
          <w:sz w:val="24"/>
          <w:szCs w:val="24"/>
          <w:lang w:val="en-IN"/>
        </w:rPr>
      </w:pPr>
      <w:r>
        <w:rPr>
          <w:rFonts w:ascii="Aptos" w:hAnsi="Aptos"/>
          <w:sz w:val="24"/>
          <w:szCs w:val="24"/>
          <w:lang w:val="en-IN"/>
        </w:rPr>
        <w:t>Development Environment: Visual Studio Code</w:t>
      </w:r>
    </w:p>
    <w:p w14:paraId="1AD57580">
      <w:pPr>
        <w:numPr>
          <w:ilvl w:val="0"/>
          <w:numId w:val="26"/>
        </w:numPr>
        <w:rPr>
          <w:rFonts w:ascii="Aptos" w:hAnsi="Aptos"/>
          <w:sz w:val="24"/>
          <w:szCs w:val="24"/>
          <w:lang w:val="en-IN"/>
        </w:rPr>
      </w:pPr>
      <w:r>
        <w:rPr>
          <w:rFonts w:ascii="Aptos" w:hAnsi="Aptos"/>
          <w:sz w:val="24"/>
          <w:szCs w:val="24"/>
          <w:lang w:val="en-IN"/>
        </w:rPr>
        <w:t>Version Control: Git and GitHub</w:t>
      </w:r>
    </w:p>
    <w:p w14:paraId="0A097BA1">
      <w:pPr>
        <w:rPr>
          <w:rFonts w:ascii="Aptos" w:hAnsi="Aptos"/>
          <w:b/>
          <w:bCs/>
          <w:sz w:val="24"/>
          <w:szCs w:val="24"/>
          <w:lang w:val="en-IN"/>
        </w:rPr>
      </w:pPr>
      <w:r>
        <w:rPr>
          <w:rFonts w:ascii="Aptos" w:hAnsi="Aptos"/>
          <w:b/>
          <w:bCs/>
          <w:sz w:val="24"/>
          <w:szCs w:val="24"/>
          <w:lang w:val="en-IN"/>
        </w:rPr>
        <w:t>Libraries:</w:t>
      </w:r>
    </w:p>
    <w:p w14:paraId="28D897F2">
      <w:pPr>
        <w:numPr>
          <w:ilvl w:val="0"/>
          <w:numId w:val="27"/>
        </w:numPr>
        <w:rPr>
          <w:rFonts w:ascii="Aptos" w:hAnsi="Aptos"/>
          <w:b/>
          <w:bCs/>
          <w:sz w:val="24"/>
          <w:szCs w:val="24"/>
          <w:lang w:val="en-IN"/>
        </w:rPr>
      </w:pPr>
      <w:r>
        <w:rPr>
          <w:rFonts w:ascii="Aptos" w:hAnsi="Aptos"/>
          <w:b/>
          <w:bCs/>
          <w:sz w:val="24"/>
          <w:szCs w:val="24"/>
          <w:lang w:val="en-IN"/>
        </w:rPr>
        <w:t xml:space="preserve">Standard Libraries: </w:t>
      </w:r>
      <w:r>
        <w:rPr>
          <w:rFonts w:ascii="Aptos" w:hAnsi="Aptos"/>
          <w:sz w:val="24"/>
          <w:szCs w:val="24"/>
          <w:lang w:val="en-IN"/>
        </w:rPr>
        <w:t>&lt;iostream&gt;, &lt;stack&gt;, &lt;vector&gt;, &lt;iomanip&gt;, &lt;limits&gt;, &lt;string&gt;, &lt;sstream&gt;</w:t>
      </w:r>
    </w:p>
    <w:p w14:paraId="1849EB32">
      <w:pPr>
        <w:rPr>
          <w:rFonts w:ascii="Aptos" w:hAnsi="Aptos"/>
          <w:b/>
          <w:bCs/>
          <w:sz w:val="24"/>
          <w:szCs w:val="24"/>
          <w:lang w:val="en-IN"/>
        </w:rPr>
      </w:pPr>
      <w:r>
        <w:rPr>
          <w:rFonts w:ascii="Aptos" w:hAnsi="Aptos"/>
          <w:b/>
          <w:bCs/>
          <w:sz w:val="24"/>
          <w:szCs w:val="24"/>
          <w:lang w:val="en-IN"/>
        </w:rPr>
        <w:t>System Requirements:</w:t>
      </w:r>
    </w:p>
    <w:p w14:paraId="66D08D31">
      <w:pPr>
        <w:numPr>
          <w:ilvl w:val="0"/>
          <w:numId w:val="28"/>
        </w:numPr>
        <w:rPr>
          <w:rFonts w:ascii="Aptos" w:hAnsi="Aptos"/>
          <w:sz w:val="24"/>
          <w:szCs w:val="24"/>
          <w:lang w:val="en-IN"/>
        </w:rPr>
      </w:pPr>
      <w:r>
        <w:rPr>
          <w:rFonts w:ascii="Aptos" w:hAnsi="Aptos"/>
          <w:sz w:val="24"/>
          <w:szCs w:val="24"/>
          <w:lang w:val="en-IN"/>
        </w:rPr>
        <w:t>Operating System: Windows / Linux / macOS</w:t>
      </w:r>
    </w:p>
    <w:p w14:paraId="69C57B32">
      <w:pPr>
        <w:numPr>
          <w:ilvl w:val="0"/>
          <w:numId w:val="28"/>
        </w:numPr>
        <w:rPr>
          <w:rFonts w:ascii="Aptos" w:hAnsi="Aptos"/>
          <w:sz w:val="24"/>
          <w:szCs w:val="24"/>
          <w:lang w:val="en-IN"/>
        </w:rPr>
      </w:pPr>
      <w:r>
        <w:rPr>
          <w:rFonts w:ascii="Aptos" w:hAnsi="Aptos"/>
          <w:sz w:val="24"/>
          <w:szCs w:val="24"/>
          <w:lang w:val="en-IN"/>
        </w:rPr>
        <w:t>RAM: Minimum 512 MB</w:t>
      </w:r>
    </w:p>
    <w:p w14:paraId="58142AAB">
      <w:pPr>
        <w:numPr>
          <w:ilvl w:val="0"/>
          <w:numId w:val="28"/>
        </w:numPr>
        <w:rPr>
          <w:rFonts w:ascii="Aptos" w:hAnsi="Aptos"/>
          <w:sz w:val="24"/>
          <w:szCs w:val="24"/>
          <w:lang w:val="en-IN"/>
        </w:rPr>
      </w:pPr>
      <w:r>
        <w:rPr>
          <w:rFonts w:ascii="Aptos" w:hAnsi="Aptos"/>
          <w:sz w:val="24"/>
          <w:szCs w:val="24"/>
          <w:lang w:val="en-IN"/>
        </w:rPr>
        <w:t>Storage: Minimum 50 MB free space</w:t>
      </w:r>
    </w:p>
    <w:p w14:paraId="18B5C57B">
      <w:pPr>
        <w:numPr>
          <w:ilvl w:val="0"/>
          <w:numId w:val="28"/>
        </w:numPr>
        <w:rPr>
          <w:rFonts w:ascii="Aptos" w:hAnsi="Aptos"/>
          <w:sz w:val="24"/>
          <w:szCs w:val="24"/>
          <w:lang w:val="en-IN"/>
        </w:rPr>
      </w:pPr>
      <w:r>
        <w:rPr>
          <w:rFonts w:ascii="Aptos" w:hAnsi="Aptos"/>
          <w:sz w:val="24"/>
          <w:szCs w:val="24"/>
          <w:lang w:val="en-IN"/>
        </w:rPr>
        <w:t>Compiler: Any C++ compiler supporting C++17 or later</w:t>
      </w:r>
    </w:p>
    <w:p w14:paraId="1065AD9E">
      <w:pPr>
        <w:rPr>
          <w:rFonts w:ascii="Aptos" w:hAnsi="Aptos"/>
          <w:b/>
          <w:bCs/>
          <w:sz w:val="24"/>
          <w:szCs w:val="24"/>
          <w:lang w:val="en-IN"/>
        </w:rPr>
      </w:pPr>
      <w:r>
        <w:rPr>
          <w:rFonts w:ascii="Aptos" w:hAnsi="Aptos"/>
          <w:b/>
          <w:bCs/>
          <w:sz w:val="24"/>
          <w:szCs w:val="24"/>
          <w:lang w:val="en-IN"/>
        </w:rPr>
        <w:t>Installation Steps:</w:t>
      </w:r>
    </w:p>
    <w:p w14:paraId="27C24723">
      <w:pPr>
        <w:rPr>
          <w:rFonts w:ascii="Aptos" w:hAnsi="Aptos"/>
          <w:b/>
          <w:bCs/>
          <w:sz w:val="24"/>
          <w:szCs w:val="24"/>
          <w:lang w:val="en-IN"/>
        </w:rPr>
      </w:pPr>
      <w:r>
        <w:rPr>
          <w:rFonts w:ascii="Aptos" w:hAnsi="Aptos"/>
          <w:b/>
          <w:bCs/>
          <w:sz w:val="24"/>
          <w:szCs w:val="24"/>
          <w:lang w:val="en-IN"/>
        </w:rPr>
        <w:t>1. Clone the repository:</w:t>
      </w:r>
    </w:p>
    <w:p w14:paraId="632FE128">
      <w:pPr>
        <w:rPr>
          <w:rFonts w:ascii="Aptos" w:hAnsi="Aptos"/>
          <w:sz w:val="24"/>
          <w:szCs w:val="24"/>
          <w:lang w:val="en-IN"/>
        </w:rPr>
      </w:pPr>
      <w:r>
        <w:rPr>
          <w:rFonts w:ascii="Aptos" w:hAnsi="Aptos"/>
          <w:sz w:val="24"/>
          <w:szCs w:val="24"/>
          <w:lang w:val="en-IN"/>
        </w:rPr>
        <w:t>git clone https://github.com/bhargavmittapalli2006-web/LRU-CACHE-SIMULATOR.git</w:t>
      </w:r>
    </w:p>
    <w:p w14:paraId="3EDD9466">
      <w:pPr>
        <w:rPr>
          <w:rFonts w:ascii="Aptos" w:hAnsi="Aptos"/>
          <w:b/>
          <w:bCs/>
          <w:sz w:val="24"/>
          <w:szCs w:val="24"/>
          <w:lang w:val="en-IN"/>
        </w:rPr>
      </w:pPr>
      <w:r>
        <w:rPr>
          <w:rFonts w:ascii="Aptos" w:hAnsi="Aptos"/>
          <w:b/>
          <w:bCs/>
          <w:sz w:val="24"/>
          <w:szCs w:val="24"/>
          <w:lang w:val="en-IN"/>
        </w:rPr>
        <w:t>2. Navigate to the project directory:</w:t>
      </w:r>
    </w:p>
    <w:p w14:paraId="5592D0DD">
      <w:pPr>
        <w:rPr>
          <w:rFonts w:ascii="Aptos" w:hAnsi="Aptos"/>
          <w:sz w:val="24"/>
          <w:szCs w:val="24"/>
          <w:lang w:val="en-IN"/>
        </w:rPr>
      </w:pPr>
      <w:r>
        <w:rPr>
          <w:rFonts w:ascii="Aptos" w:hAnsi="Aptos"/>
          <w:sz w:val="24"/>
          <w:szCs w:val="24"/>
          <w:lang w:val="en-IN"/>
        </w:rPr>
        <w:t>cd LRU-CACHE-SIMULATOR</w:t>
      </w:r>
    </w:p>
    <w:p w14:paraId="7C6396E2">
      <w:pPr>
        <w:rPr>
          <w:rFonts w:ascii="Aptos" w:hAnsi="Aptos"/>
          <w:b/>
          <w:bCs/>
          <w:sz w:val="24"/>
          <w:szCs w:val="24"/>
          <w:lang w:val="en-IN"/>
        </w:rPr>
      </w:pPr>
      <w:r>
        <w:rPr>
          <w:rFonts w:ascii="Aptos" w:hAnsi="Aptos"/>
          <w:b/>
          <w:bCs/>
          <w:sz w:val="24"/>
          <w:szCs w:val="24"/>
          <w:lang w:val="en-IN"/>
        </w:rPr>
        <w:t>3. Compile the project:</w:t>
      </w:r>
    </w:p>
    <w:p w14:paraId="13A04BD3">
      <w:pPr>
        <w:rPr>
          <w:rFonts w:ascii="Aptos" w:hAnsi="Aptos"/>
          <w:sz w:val="24"/>
          <w:szCs w:val="24"/>
          <w:lang w:val="en-IN"/>
        </w:rPr>
      </w:pPr>
      <w:r>
        <w:rPr>
          <w:rFonts w:ascii="Aptos" w:hAnsi="Aptos"/>
          <w:sz w:val="24"/>
          <w:szCs w:val="24"/>
          <w:lang w:val="en-IN"/>
        </w:rPr>
        <w:t>g++ -std=c++17 -o lru_cache main1.cpp</w:t>
      </w:r>
    </w:p>
    <w:p w14:paraId="07898A8A">
      <w:pPr>
        <w:rPr>
          <w:rFonts w:ascii="Aptos" w:hAnsi="Aptos"/>
          <w:b/>
          <w:bCs/>
          <w:sz w:val="24"/>
          <w:szCs w:val="24"/>
          <w:lang w:val="en-IN"/>
        </w:rPr>
      </w:pPr>
      <w:r>
        <w:rPr>
          <w:rFonts w:ascii="Aptos" w:hAnsi="Aptos"/>
          <w:b/>
          <w:bCs/>
          <w:sz w:val="24"/>
          <w:szCs w:val="24"/>
          <w:lang w:val="en-IN"/>
        </w:rPr>
        <w:t>4. Run the program:</w:t>
      </w:r>
    </w:p>
    <w:p w14:paraId="55677668">
      <w:pPr>
        <w:rPr>
          <w:rFonts w:ascii="Aptos" w:hAnsi="Aptos"/>
          <w:sz w:val="24"/>
          <w:szCs w:val="24"/>
          <w:lang w:val="en-IN"/>
        </w:rPr>
      </w:pPr>
      <w:r>
        <w:rPr>
          <w:rFonts w:ascii="Aptos" w:hAnsi="Aptos"/>
          <w:sz w:val="24"/>
          <w:szCs w:val="24"/>
          <w:lang w:val="en-IN"/>
        </w:rPr>
        <w:t>Linux/macOS:  ./lru_cache</w:t>
      </w:r>
    </w:p>
    <w:p w14:paraId="265E092B">
      <w:pPr>
        <w:rPr>
          <w:rFonts w:ascii="Aptos" w:hAnsi="Aptos"/>
          <w:sz w:val="24"/>
          <w:szCs w:val="24"/>
          <w:lang w:val="en-IN"/>
        </w:rPr>
      </w:pPr>
      <w:r>
        <w:rPr>
          <w:rFonts w:ascii="Aptos" w:hAnsi="Aptos"/>
          <w:sz w:val="24"/>
          <w:szCs w:val="24"/>
          <w:lang w:val="en-IN"/>
        </w:rPr>
        <w:t>Windows: lru_cache.exe</w:t>
      </w:r>
    </w:p>
    <w:p w14:paraId="019A89DE">
      <w:pPr>
        <w:rPr>
          <w:rFonts w:ascii="Aptos" w:hAnsi="Aptos"/>
          <w:b/>
          <w:bCs/>
          <w:sz w:val="24"/>
          <w:szCs w:val="24"/>
        </w:rPr>
      </w:pPr>
    </w:p>
    <w:p w14:paraId="74244D69">
      <w:pPr>
        <w:rPr>
          <w:rFonts w:ascii="Aptos" w:hAnsi="Aptos"/>
          <w:b/>
          <w:bCs/>
          <w:sz w:val="24"/>
          <w:szCs w:val="24"/>
          <w:lang w:val="en-IN"/>
        </w:rPr>
      </w:pPr>
      <w:r>
        <w:rPr>
          <w:rFonts w:ascii="Aptos" w:hAnsi="Aptos"/>
          <w:b/>
          <w:bCs/>
          <w:sz w:val="24"/>
          <w:szCs w:val="24"/>
          <w:lang w:val="en-IN"/>
        </w:rPr>
        <w:t>4.2 Modules</w:t>
      </w:r>
    </w:p>
    <w:p w14:paraId="2FBAADB5">
      <w:pPr>
        <w:rPr>
          <w:rFonts w:ascii="Aptos" w:hAnsi="Aptos"/>
          <w:sz w:val="24"/>
          <w:szCs w:val="24"/>
          <w:lang w:val="en-IN"/>
        </w:rPr>
      </w:pPr>
      <w:r>
        <w:rPr>
          <w:rFonts w:ascii="Aptos" w:hAnsi="Aptos"/>
          <w:sz w:val="24"/>
          <w:szCs w:val="24"/>
          <w:lang w:val="en-IN"/>
        </w:rPr>
        <w:t>The LRU Cache Simulator is organized into the following logical modules:</w:t>
      </w:r>
    </w:p>
    <w:p w14:paraId="27A6B646">
      <w:pPr>
        <w:rPr>
          <w:rFonts w:ascii="Aptos" w:hAnsi="Aptos"/>
          <w:b/>
          <w:bCs/>
          <w:sz w:val="24"/>
          <w:szCs w:val="24"/>
          <w:lang w:val="en-IN"/>
        </w:rPr>
      </w:pPr>
      <w:r>
        <w:rPr>
          <w:rFonts w:ascii="Aptos" w:hAnsi="Aptos"/>
          <w:b/>
          <w:bCs/>
          <w:sz w:val="24"/>
          <w:szCs w:val="24"/>
          <w:lang w:val="en-IN"/>
        </w:rPr>
        <w:t>4.2.1 Main Module (main1.cpp)</w:t>
      </w:r>
    </w:p>
    <w:p w14:paraId="41AB53C7">
      <w:pPr>
        <w:rPr>
          <w:rFonts w:ascii="Aptos" w:hAnsi="Aptos"/>
          <w:sz w:val="24"/>
          <w:szCs w:val="24"/>
          <w:lang w:val="en-IN"/>
        </w:rPr>
      </w:pPr>
      <w:r>
        <w:rPr>
          <w:rFonts w:ascii="Aptos" w:hAnsi="Aptos"/>
          <w:sz w:val="24"/>
          <w:szCs w:val="24"/>
          <w:lang w:val="en-IN"/>
        </w:rPr>
        <w:t>The Main Module is the entry point of the application. It initializes the cache simulator, accepts the cache capacity from the user, displays the main menu, and directs the user to the appropriate operations.</w:t>
      </w:r>
    </w:p>
    <w:p w14:paraId="64B9C38C">
      <w:pPr>
        <w:rPr>
          <w:rFonts w:ascii="Aptos" w:hAnsi="Aptos"/>
          <w:b/>
          <w:bCs/>
          <w:sz w:val="24"/>
          <w:szCs w:val="24"/>
          <w:lang w:val="en-IN"/>
        </w:rPr>
      </w:pPr>
      <w:r>
        <w:rPr>
          <w:rFonts w:ascii="Aptos" w:hAnsi="Aptos"/>
          <w:b/>
          <w:bCs/>
          <w:sz w:val="24"/>
          <w:szCs w:val="24"/>
          <w:lang w:val="en-IN"/>
        </w:rPr>
        <w:t>Key Functions:</w:t>
      </w:r>
    </w:p>
    <w:p w14:paraId="458FABEC">
      <w:pPr>
        <w:numPr>
          <w:ilvl w:val="0"/>
          <w:numId w:val="29"/>
        </w:numPr>
        <w:rPr>
          <w:rFonts w:ascii="Aptos" w:hAnsi="Aptos"/>
          <w:sz w:val="24"/>
          <w:szCs w:val="24"/>
          <w:lang w:val="en-IN"/>
        </w:rPr>
      </w:pPr>
      <w:r>
        <w:rPr>
          <w:rFonts w:ascii="Aptos" w:hAnsi="Aptos"/>
          <w:sz w:val="24"/>
          <w:szCs w:val="24"/>
          <w:lang w:val="en-IN"/>
        </w:rPr>
        <w:t>main() – Program entry point.</w:t>
      </w:r>
    </w:p>
    <w:p w14:paraId="33C36350">
      <w:pPr>
        <w:numPr>
          <w:ilvl w:val="0"/>
          <w:numId w:val="29"/>
        </w:numPr>
        <w:rPr>
          <w:rFonts w:ascii="Aptos" w:hAnsi="Aptos"/>
          <w:sz w:val="24"/>
          <w:szCs w:val="24"/>
          <w:lang w:val="en-IN"/>
        </w:rPr>
      </w:pPr>
      <w:r>
        <w:rPr>
          <w:rFonts w:ascii="Aptos" w:hAnsi="Aptos"/>
          <w:sz w:val="24"/>
          <w:szCs w:val="24"/>
          <w:lang w:val="en-IN"/>
        </w:rPr>
        <w:t>displayMenu() – Displays the main menu options.</w:t>
      </w:r>
    </w:p>
    <w:p w14:paraId="69C5C116">
      <w:pPr>
        <w:numPr>
          <w:ilvl w:val="0"/>
          <w:numId w:val="29"/>
        </w:numPr>
        <w:rPr>
          <w:rFonts w:ascii="Aptos" w:hAnsi="Aptos"/>
          <w:sz w:val="24"/>
          <w:szCs w:val="24"/>
          <w:lang w:val="en-IN"/>
        </w:rPr>
      </w:pPr>
      <w:r>
        <w:rPr>
          <w:rFonts w:ascii="Aptos" w:hAnsi="Aptos"/>
          <w:sz w:val="24"/>
          <w:szCs w:val="24"/>
          <w:lang w:val="en-IN"/>
        </w:rPr>
        <w:t>Controls the overall execution of the simulator.</w:t>
      </w:r>
    </w:p>
    <w:p w14:paraId="628D5EB4">
      <w:pPr>
        <w:rPr>
          <w:rFonts w:ascii="Aptos" w:hAnsi="Aptos"/>
          <w:b/>
          <w:bCs/>
          <w:sz w:val="24"/>
          <w:szCs w:val="24"/>
          <w:lang w:val="en-IN"/>
        </w:rPr>
      </w:pPr>
      <w:r>
        <w:rPr>
          <w:rFonts w:ascii="Aptos" w:hAnsi="Aptos"/>
          <w:b/>
          <w:bCs/>
          <w:sz w:val="24"/>
          <w:szCs w:val="24"/>
          <w:lang w:val="en-IN"/>
        </w:rPr>
        <w:pict>
          <v:rect id="_x0000_i1029" o:spt="1" style="height:1.5pt;width:0pt;" fillcolor="#A0A0A0" filled="t" stroked="f" coordsize="21600,21600" o:hr="t" o:hrstd="t" o:hralign="center">
            <v:path/>
            <v:fill on="t" focussize="0,0"/>
            <v:stroke on="f"/>
            <v:imagedata o:title=""/>
            <o:lock v:ext="edit"/>
            <w10:wrap type="none"/>
            <w10:anchorlock/>
          </v:rect>
        </w:pict>
      </w:r>
    </w:p>
    <w:p w14:paraId="647706F1">
      <w:pPr>
        <w:rPr>
          <w:rFonts w:ascii="Aptos" w:hAnsi="Aptos"/>
          <w:b/>
          <w:bCs/>
          <w:sz w:val="24"/>
          <w:szCs w:val="24"/>
          <w:lang w:val="en-IN"/>
        </w:rPr>
      </w:pPr>
      <w:r>
        <w:rPr>
          <w:rFonts w:ascii="Aptos" w:hAnsi="Aptos"/>
          <w:b/>
          <w:bCs/>
          <w:sz w:val="24"/>
          <w:szCs w:val="24"/>
          <w:lang w:val="en-IN"/>
        </w:rPr>
        <w:t>4.2.2 Cache Management Module</w:t>
      </w:r>
    </w:p>
    <w:p w14:paraId="45522670">
      <w:pPr>
        <w:rPr>
          <w:rFonts w:ascii="Aptos" w:hAnsi="Aptos"/>
          <w:sz w:val="24"/>
          <w:szCs w:val="24"/>
          <w:lang w:val="en-IN"/>
        </w:rPr>
      </w:pPr>
      <w:r>
        <w:rPr>
          <w:rFonts w:ascii="Aptos" w:hAnsi="Aptos"/>
          <w:sz w:val="24"/>
          <w:szCs w:val="24"/>
          <w:lang w:val="en-IN"/>
        </w:rPr>
        <w:t>This module implements the core functionality of the LRU Cache Simulator. It processes page requests, detects cache hits and cache misses, performs LRU replacement, and updates the cache accordingly.</w:t>
      </w:r>
    </w:p>
    <w:p w14:paraId="7B997D30">
      <w:pPr>
        <w:rPr>
          <w:rFonts w:ascii="Aptos" w:hAnsi="Aptos"/>
          <w:b/>
          <w:bCs/>
          <w:sz w:val="24"/>
          <w:szCs w:val="24"/>
          <w:lang w:val="en-IN"/>
        </w:rPr>
      </w:pPr>
      <w:r>
        <w:rPr>
          <w:rFonts w:ascii="Aptos" w:hAnsi="Aptos"/>
          <w:b/>
          <w:bCs/>
          <w:sz w:val="24"/>
          <w:szCs w:val="24"/>
          <w:lang w:val="en-IN"/>
        </w:rPr>
        <w:t>Key Functions:</w:t>
      </w:r>
    </w:p>
    <w:p w14:paraId="4A6486DC">
      <w:pPr>
        <w:numPr>
          <w:ilvl w:val="0"/>
          <w:numId w:val="30"/>
        </w:numPr>
        <w:rPr>
          <w:rFonts w:ascii="Aptos" w:hAnsi="Aptos"/>
          <w:sz w:val="24"/>
          <w:szCs w:val="24"/>
          <w:lang w:val="en-IN"/>
        </w:rPr>
      </w:pPr>
      <w:r>
        <w:rPr>
          <w:rFonts w:ascii="Aptos" w:hAnsi="Aptos"/>
          <w:sz w:val="24"/>
          <w:szCs w:val="24"/>
          <w:lang w:val="en-IN"/>
        </w:rPr>
        <w:t>accessPage() – Processes page requests.</w:t>
      </w:r>
    </w:p>
    <w:p w14:paraId="0D967978">
      <w:pPr>
        <w:numPr>
          <w:ilvl w:val="0"/>
          <w:numId w:val="30"/>
        </w:numPr>
        <w:rPr>
          <w:rFonts w:ascii="Aptos" w:hAnsi="Aptos"/>
          <w:sz w:val="24"/>
          <w:szCs w:val="24"/>
          <w:lang w:val="en-IN"/>
        </w:rPr>
      </w:pPr>
      <w:r>
        <w:rPr>
          <w:rFonts w:ascii="Aptos" w:hAnsi="Aptos"/>
          <w:sz w:val="24"/>
          <w:szCs w:val="24"/>
          <w:lang w:val="en-IN"/>
        </w:rPr>
        <w:t>isPresent() – Checks whether a page exists in the cache.</w:t>
      </w:r>
    </w:p>
    <w:p w14:paraId="60BEB860">
      <w:pPr>
        <w:numPr>
          <w:ilvl w:val="0"/>
          <w:numId w:val="30"/>
        </w:numPr>
        <w:rPr>
          <w:rFonts w:ascii="Aptos" w:hAnsi="Aptos"/>
          <w:sz w:val="24"/>
          <w:szCs w:val="24"/>
          <w:lang w:val="en-IN"/>
        </w:rPr>
      </w:pPr>
      <w:r>
        <w:rPr>
          <w:rFonts w:ascii="Aptos" w:hAnsi="Aptos"/>
          <w:sz w:val="24"/>
          <w:szCs w:val="24"/>
          <w:lang w:val="en-IN"/>
        </w:rPr>
        <w:t>removePage() – Removes an existing page from the cache.</w:t>
      </w:r>
    </w:p>
    <w:p w14:paraId="0FB4152B">
      <w:pPr>
        <w:numPr>
          <w:ilvl w:val="0"/>
          <w:numId w:val="30"/>
        </w:numPr>
        <w:rPr>
          <w:rFonts w:ascii="Aptos" w:hAnsi="Aptos"/>
          <w:sz w:val="24"/>
          <w:szCs w:val="24"/>
          <w:lang w:val="en-IN"/>
        </w:rPr>
      </w:pPr>
      <w:r>
        <w:rPr>
          <w:rFonts w:ascii="Aptos" w:hAnsi="Aptos"/>
          <w:sz w:val="24"/>
          <w:szCs w:val="24"/>
          <w:lang w:val="en-IN"/>
        </w:rPr>
        <w:t>removeLRU() – Removes the least recently used page.</w:t>
      </w:r>
    </w:p>
    <w:p w14:paraId="0A9CC161">
      <w:pPr>
        <w:numPr>
          <w:ilvl w:val="0"/>
          <w:numId w:val="30"/>
        </w:numPr>
        <w:rPr>
          <w:rFonts w:ascii="Aptos" w:hAnsi="Aptos"/>
          <w:sz w:val="24"/>
          <w:szCs w:val="24"/>
          <w:lang w:val="en-IN"/>
        </w:rPr>
      </w:pPr>
      <w:r>
        <w:rPr>
          <w:rFonts w:ascii="Aptos" w:hAnsi="Aptos"/>
          <w:sz w:val="24"/>
          <w:szCs w:val="24"/>
          <w:lang w:val="en-IN"/>
        </w:rPr>
        <w:t>clearCache() – Clears all cache contents.</w:t>
      </w:r>
    </w:p>
    <w:p w14:paraId="3AB366E7">
      <w:pPr>
        <w:rPr>
          <w:rFonts w:ascii="Aptos" w:hAnsi="Aptos"/>
          <w:b/>
          <w:bCs/>
          <w:sz w:val="24"/>
          <w:szCs w:val="24"/>
          <w:lang w:val="en-IN"/>
        </w:rPr>
      </w:pPr>
      <w:r>
        <w:rPr>
          <w:rFonts w:ascii="Aptos" w:hAnsi="Aptos"/>
          <w:b/>
          <w:bCs/>
          <w:sz w:val="24"/>
          <w:szCs w:val="24"/>
          <w:lang w:val="en-IN"/>
        </w:rPr>
        <w:pict>
          <v:rect id="_x0000_i1030" o:spt="1" style="height:1.5pt;width:0pt;" fillcolor="#A0A0A0" filled="t" stroked="f" coordsize="21600,21600" o:hr="t" o:hrstd="t" o:hralign="center">
            <v:path/>
            <v:fill on="t" focussize="0,0"/>
            <v:stroke on="f"/>
            <v:imagedata o:title=""/>
            <o:lock v:ext="edit"/>
            <w10:wrap type="none"/>
            <w10:anchorlock/>
          </v:rect>
        </w:pict>
      </w:r>
    </w:p>
    <w:p w14:paraId="0F7F7C65">
      <w:pPr>
        <w:rPr>
          <w:rFonts w:ascii="Aptos" w:hAnsi="Aptos"/>
          <w:b/>
          <w:bCs/>
          <w:sz w:val="24"/>
          <w:szCs w:val="24"/>
          <w:lang w:val="en-IN"/>
        </w:rPr>
      </w:pPr>
      <w:r>
        <w:rPr>
          <w:rFonts w:ascii="Aptos" w:hAnsi="Aptos"/>
          <w:b/>
          <w:bCs/>
          <w:sz w:val="24"/>
          <w:szCs w:val="24"/>
          <w:lang w:val="en-IN"/>
        </w:rPr>
        <w:t>4.2.3 Display and Statistics Module</w:t>
      </w:r>
    </w:p>
    <w:p w14:paraId="28D3E551">
      <w:pPr>
        <w:rPr>
          <w:rFonts w:ascii="Aptos" w:hAnsi="Aptos"/>
          <w:b/>
          <w:bCs/>
          <w:sz w:val="24"/>
          <w:szCs w:val="24"/>
          <w:lang w:val="en-IN"/>
        </w:rPr>
      </w:pPr>
      <w:r>
        <w:rPr>
          <w:rFonts w:ascii="Aptos" w:hAnsi="Aptos"/>
          <w:sz w:val="24"/>
          <w:szCs w:val="24"/>
          <w:lang w:val="en-IN"/>
        </w:rPr>
        <w:t>This module is responsible for displaying cache contents, simulation results, and cache performance statistics. It provides users with a clear view of cache operations and overall performance</w:t>
      </w:r>
      <w:r>
        <w:rPr>
          <w:rFonts w:ascii="Aptos" w:hAnsi="Aptos"/>
          <w:b/>
          <w:bCs/>
          <w:sz w:val="24"/>
          <w:szCs w:val="24"/>
          <w:lang w:val="en-IN"/>
        </w:rPr>
        <w:t>.</w:t>
      </w:r>
    </w:p>
    <w:p w14:paraId="641117DC">
      <w:pPr>
        <w:rPr>
          <w:rFonts w:ascii="Aptos" w:hAnsi="Aptos"/>
          <w:b/>
          <w:bCs/>
          <w:sz w:val="24"/>
          <w:szCs w:val="24"/>
          <w:lang w:val="en-IN"/>
        </w:rPr>
      </w:pPr>
      <w:r>
        <w:rPr>
          <w:rFonts w:ascii="Aptos" w:hAnsi="Aptos"/>
          <w:b/>
          <w:bCs/>
          <w:sz w:val="24"/>
          <w:szCs w:val="24"/>
          <w:lang w:val="en-IN"/>
        </w:rPr>
        <w:t>Key Functions:</w:t>
      </w:r>
    </w:p>
    <w:p w14:paraId="7ECD3F0A">
      <w:pPr>
        <w:numPr>
          <w:ilvl w:val="0"/>
          <w:numId w:val="31"/>
        </w:numPr>
        <w:rPr>
          <w:rFonts w:ascii="Aptos" w:hAnsi="Aptos"/>
          <w:sz w:val="24"/>
          <w:szCs w:val="24"/>
          <w:lang w:val="en-IN"/>
        </w:rPr>
      </w:pPr>
      <w:r>
        <w:rPr>
          <w:rFonts w:ascii="Aptos" w:hAnsi="Aptos"/>
          <w:sz w:val="24"/>
          <w:szCs w:val="24"/>
          <w:lang w:val="en-IN"/>
        </w:rPr>
        <w:t>displayCache() – Displays the current cache contents.</w:t>
      </w:r>
    </w:p>
    <w:p w14:paraId="22F866F5">
      <w:pPr>
        <w:numPr>
          <w:ilvl w:val="0"/>
          <w:numId w:val="31"/>
        </w:numPr>
        <w:rPr>
          <w:rFonts w:ascii="Aptos" w:hAnsi="Aptos"/>
          <w:sz w:val="24"/>
          <w:szCs w:val="24"/>
          <w:lang w:val="en-IN"/>
        </w:rPr>
      </w:pPr>
      <w:r>
        <w:rPr>
          <w:rFonts w:ascii="Aptos" w:hAnsi="Aptos"/>
          <w:sz w:val="24"/>
          <w:szCs w:val="24"/>
          <w:lang w:val="en-IN"/>
        </w:rPr>
        <w:t>showStatistics() – Displays cache hits, cache misses, hit ratio, and miss ratio.</w:t>
      </w:r>
    </w:p>
    <w:p w14:paraId="2E929674">
      <w:pPr>
        <w:numPr>
          <w:ilvl w:val="0"/>
          <w:numId w:val="31"/>
        </w:numPr>
        <w:rPr>
          <w:rFonts w:ascii="Aptos" w:hAnsi="Aptos"/>
          <w:sz w:val="24"/>
          <w:szCs w:val="24"/>
          <w:lang w:val="en-IN"/>
        </w:rPr>
      </w:pPr>
      <w:r>
        <w:rPr>
          <w:rFonts w:ascii="Aptos" w:hAnsi="Aptos"/>
          <w:sz w:val="24"/>
          <w:szCs w:val="24"/>
          <w:lang w:val="en-IN"/>
        </w:rPr>
        <w:t>printHeader() – Displays the application header.</w:t>
      </w:r>
    </w:p>
    <w:p w14:paraId="48A2A4A0">
      <w:pPr>
        <w:numPr>
          <w:ilvl w:val="0"/>
          <w:numId w:val="31"/>
        </w:numPr>
        <w:rPr>
          <w:rFonts w:ascii="Aptos" w:hAnsi="Aptos"/>
          <w:b/>
          <w:bCs/>
          <w:sz w:val="24"/>
          <w:szCs w:val="24"/>
          <w:lang w:val="en-IN"/>
        </w:rPr>
      </w:pPr>
      <w:r>
        <w:rPr>
          <w:rFonts w:ascii="Aptos" w:hAnsi="Aptos"/>
          <w:sz w:val="24"/>
          <w:szCs w:val="24"/>
          <w:lang w:val="en-IN"/>
        </w:rPr>
        <w:t>printDivider() – Prints formatted separators</w:t>
      </w:r>
      <w:r>
        <w:rPr>
          <w:rFonts w:ascii="Aptos" w:hAnsi="Aptos"/>
          <w:b/>
          <w:bCs/>
          <w:sz w:val="24"/>
          <w:szCs w:val="24"/>
          <w:lang w:val="en-IN"/>
        </w:rPr>
        <w:t>.</w:t>
      </w:r>
    </w:p>
    <w:p w14:paraId="229268B7">
      <w:pPr>
        <w:rPr>
          <w:rFonts w:ascii="Aptos" w:hAnsi="Aptos"/>
          <w:b/>
          <w:bCs/>
          <w:sz w:val="24"/>
          <w:szCs w:val="24"/>
          <w:lang w:val="en-IN"/>
        </w:rPr>
      </w:pPr>
      <w:r>
        <w:rPr>
          <w:rFonts w:ascii="Aptos" w:hAnsi="Aptos"/>
          <w:b/>
          <w:bCs/>
          <w:sz w:val="24"/>
          <w:szCs w:val="24"/>
          <w:lang w:val="en-IN"/>
        </w:rPr>
        <w:pict>
          <v:rect id="_x0000_i1031" o:spt="1" style="height:1.5pt;width:0pt;" fillcolor="#A0A0A0" filled="t" stroked="f" coordsize="21600,21600" o:hr="t" o:hrstd="t" o:hralign="center">
            <v:path/>
            <v:fill on="t" focussize="0,0"/>
            <v:stroke on="f"/>
            <v:imagedata o:title=""/>
            <o:lock v:ext="edit"/>
            <w10:wrap type="none"/>
            <w10:anchorlock/>
          </v:rect>
        </w:pict>
      </w:r>
    </w:p>
    <w:p w14:paraId="65C7FF1B">
      <w:pPr>
        <w:rPr>
          <w:rFonts w:ascii="Aptos" w:hAnsi="Aptos"/>
          <w:b/>
          <w:bCs/>
          <w:sz w:val="24"/>
          <w:szCs w:val="24"/>
          <w:lang w:val="en-IN"/>
        </w:rPr>
      </w:pPr>
      <w:r>
        <w:rPr>
          <w:rFonts w:ascii="Aptos" w:hAnsi="Aptos"/>
          <w:b/>
          <w:bCs/>
          <w:sz w:val="24"/>
          <w:szCs w:val="24"/>
          <w:lang w:val="en-IN"/>
        </w:rPr>
        <w:t>4.2.4 Batch Processing Module</w:t>
      </w:r>
    </w:p>
    <w:p w14:paraId="4492ABB7">
      <w:pPr>
        <w:rPr>
          <w:rFonts w:ascii="Aptos" w:hAnsi="Aptos"/>
          <w:sz w:val="24"/>
          <w:szCs w:val="24"/>
          <w:lang w:val="en-IN"/>
        </w:rPr>
      </w:pPr>
      <w:r>
        <w:rPr>
          <w:rFonts w:ascii="Aptos" w:hAnsi="Aptos"/>
          <w:sz w:val="24"/>
          <w:szCs w:val="24"/>
          <w:lang w:val="en-IN"/>
        </w:rPr>
        <w:t>This module allows users to process multiple page requests in a single execution. It reads a sequence of page numbers and simulates cache operations for each request.</w:t>
      </w:r>
    </w:p>
    <w:p w14:paraId="49D25D74">
      <w:pPr>
        <w:rPr>
          <w:rFonts w:ascii="Aptos" w:hAnsi="Aptos"/>
          <w:b/>
          <w:bCs/>
          <w:sz w:val="24"/>
          <w:szCs w:val="24"/>
          <w:lang w:val="en-IN"/>
        </w:rPr>
      </w:pPr>
      <w:r>
        <w:rPr>
          <w:rFonts w:ascii="Aptos" w:hAnsi="Aptos"/>
          <w:b/>
          <w:bCs/>
          <w:sz w:val="24"/>
          <w:szCs w:val="24"/>
          <w:lang w:val="en-IN"/>
        </w:rPr>
        <w:t>Key Functions:</w:t>
      </w:r>
    </w:p>
    <w:p w14:paraId="2657FA0B">
      <w:pPr>
        <w:numPr>
          <w:ilvl w:val="0"/>
          <w:numId w:val="32"/>
        </w:numPr>
        <w:rPr>
          <w:rFonts w:ascii="Aptos" w:hAnsi="Aptos"/>
          <w:sz w:val="24"/>
          <w:szCs w:val="24"/>
          <w:lang w:val="en-IN"/>
        </w:rPr>
      </w:pPr>
      <w:r>
        <w:rPr>
          <w:rFonts w:ascii="Aptos" w:hAnsi="Aptos"/>
          <w:sz w:val="24"/>
          <w:szCs w:val="24"/>
          <w:lang w:val="en-IN"/>
        </w:rPr>
        <w:t>runBatch() – Processes multiple page requests sequentially.</w:t>
      </w:r>
    </w:p>
    <w:p w14:paraId="182035BD">
      <w:pPr>
        <w:numPr>
          <w:ilvl w:val="0"/>
          <w:numId w:val="32"/>
        </w:numPr>
        <w:rPr>
          <w:rFonts w:ascii="Aptos" w:hAnsi="Aptos"/>
          <w:sz w:val="24"/>
          <w:szCs w:val="24"/>
          <w:lang w:val="en-IN"/>
        </w:rPr>
      </w:pPr>
      <w:r>
        <w:rPr>
          <w:rFonts w:ascii="Aptos" w:hAnsi="Aptos"/>
          <w:sz w:val="24"/>
          <w:szCs w:val="24"/>
          <w:lang w:val="en-IN"/>
        </w:rPr>
        <w:t>Utilizes accessPage() for each page request.</w:t>
      </w:r>
    </w:p>
    <w:p w14:paraId="26BA60EA">
      <w:pPr>
        <w:rPr>
          <w:rFonts w:ascii="Aptos" w:hAnsi="Aptos"/>
          <w:b/>
          <w:bCs/>
          <w:sz w:val="24"/>
          <w:szCs w:val="24"/>
          <w:lang w:val="en-IN"/>
        </w:rPr>
      </w:pPr>
      <w:r>
        <w:rPr>
          <w:rFonts w:ascii="Aptos" w:hAnsi="Aptos"/>
          <w:b/>
          <w:bCs/>
          <w:sz w:val="24"/>
          <w:szCs w:val="24"/>
          <w:lang w:val="en-IN"/>
        </w:rPr>
        <w:pict>
          <v:rect id="_x0000_i1032" o:spt="1" style="height:1.5pt;width:0pt;" fillcolor="#A0A0A0" filled="t" stroked="f" coordsize="21600,21600" o:hr="t" o:hrstd="t" o:hralign="center">
            <v:path/>
            <v:fill on="t" focussize="0,0"/>
            <v:stroke on="f"/>
            <v:imagedata o:title=""/>
            <o:lock v:ext="edit"/>
            <w10:wrap type="none"/>
            <w10:anchorlock/>
          </v:rect>
        </w:pict>
      </w:r>
    </w:p>
    <w:p w14:paraId="5724AEE6">
      <w:pPr>
        <w:rPr>
          <w:rFonts w:ascii="Aptos" w:hAnsi="Aptos"/>
          <w:b/>
          <w:bCs/>
          <w:sz w:val="24"/>
          <w:szCs w:val="24"/>
          <w:lang w:val="en-IN"/>
        </w:rPr>
      </w:pPr>
      <w:r>
        <w:rPr>
          <w:rFonts w:ascii="Aptos" w:hAnsi="Aptos"/>
          <w:b/>
          <w:bCs/>
          <w:sz w:val="24"/>
          <w:szCs w:val="24"/>
          <w:lang w:val="en-IN"/>
        </w:rPr>
        <w:t>4.2.5 LRUCache Class Module</w:t>
      </w:r>
    </w:p>
    <w:p w14:paraId="355688BE">
      <w:pPr>
        <w:rPr>
          <w:rFonts w:ascii="Aptos" w:hAnsi="Aptos"/>
          <w:sz w:val="24"/>
          <w:szCs w:val="24"/>
          <w:lang w:val="en-IN"/>
        </w:rPr>
      </w:pPr>
      <w:r>
        <w:rPr>
          <w:rFonts w:ascii="Aptos" w:hAnsi="Aptos"/>
          <w:sz w:val="24"/>
          <w:szCs w:val="24"/>
          <w:lang w:val="en-IN"/>
        </w:rPr>
        <w:t>This module contains the data structures and member variables required for cache management. It encapsulates all cache-related operations and maintains the current state of the simulator.</w:t>
      </w:r>
    </w:p>
    <w:p w14:paraId="53C8BD09">
      <w:pPr>
        <w:rPr>
          <w:rFonts w:ascii="Aptos" w:hAnsi="Aptos"/>
          <w:b/>
          <w:bCs/>
          <w:sz w:val="24"/>
          <w:szCs w:val="24"/>
          <w:lang w:val="en-IN"/>
        </w:rPr>
      </w:pPr>
      <w:r>
        <w:rPr>
          <w:rFonts w:ascii="Aptos" w:hAnsi="Aptos"/>
          <w:b/>
          <w:bCs/>
          <w:sz w:val="24"/>
          <w:szCs w:val="24"/>
          <w:lang w:val="en-IN"/>
        </w:rPr>
        <w:t>Key Components:</w:t>
      </w:r>
    </w:p>
    <w:p w14:paraId="5708DE35">
      <w:pPr>
        <w:numPr>
          <w:ilvl w:val="0"/>
          <w:numId w:val="33"/>
        </w:numPr>
        <w:rPr>
          <w:rFonts w:ascii="Aptos" w:hAnsi="Aptos"/>
          <w:sz w:val="24"/>
          <w:szCs w:val="24"/>
          <w:lang w:val="en-IN"/>
        </w:rPr>
      </w:pPr>
      <w:r>
        <w:rPr>
          <w:rFonts w:ascii="Aptos" w:hAnsi="Aptos"/>
          <w:sz w:val="24"/>
          <w:szCs w:val="24"/>
          <w:lang w:val="en-IN"/>
        </w:rPr>
        <w:t>stack&lt;int&gt; cache – Stores cache pages.</w:t>
      </w:r>
    </w:p>
    <w:p w14:paraId="0A416C3A">
      <w:pPr>
        <w:numPr>
          <w:ilvl w:val="0"/>
          <w:numId w:val="33"/>
        </w:numPr>
        <w:rPr>
          <w:rFonts w:ascii="Aptos" w:hAnsi="Aptos"/>
          <w:sz w:val="24"/>
          <w:szCs w:val="24"/>
          <w:lang w:val="en-IN"/>
        </w:rPr>
      </w:pPr>
      <w:r>
        <w:rPr>
          <w:rFonts w:ascii="Aptos" w:hAnsi="Aptos"/>
          <w:sz w:val="24"/>
          <w:szCs w:val="24"/>
          <w:lang w:val="en-IN"/>
        </w:rPr>
        <w:t>vector&lt;int&gt; pages – Used for displaying cache contents.</w:t>
      </w:r>
    </w:p>
    <w:p w14:paraId="0AE19FCD">
      <w:pPr>
        <w:numPr>
          <w:ilvl w:val="0"/>
          <w:numId w:val="33"/>
        </w:numPr>
        <w:rPr>
          <w:rFonts w:ascii="Aptos" w:hAnsi="Aptos"/>
          <w:sz w:val="24"/>
          <w:szCs w:val="24"/>
          <w:lang w:val="en-IN"/>
        </w:rPr>
      </w:pPr>
      <w:r>
        <w:rPr>
          <w:rFonts w:ascii="Aptos" w:hAnsi="Aptos"/>
          <w:sz w:val="24"/>
          <w:szCs w:val="24"/>
          <w:lang w:val="en-IN"/>
        </w:rPr>
        <w:t>cacheSize – Maximum cache capacity.</w:t>
      </w:r>
    </w:p>
    <w:p w14:paraId="0CBC2DD4">
      <w:pPr>
        <w:numPr>
          <w:ilvl w:val="0"/>
          <w:numId w:val="33"/>
        </w:numPr>
        <w:rPr>
          <w:rFonts w:ascii="Aptos" w:hAnsi="Aptos"/>
          <w:sz w:val="24"/>
          <w:szCs w:val="24"/>
          <w:lang w:val="en-IN"/>
        </w:rPr>
      </w:pPr>
      <w:r>
        <w:rPr>
          <w:rFonts w:ascii="Aptos" w:hAnsi="Aptos"/>
          <w:sz w:val="24"/>
          <w:szCs w:val="24"/>
          <w:lang w:val="en-IN"/>
        </w:rPr>
        <w:t>currentSize – Current number of cached pages.</w:t>
      </w:r>
    </w:p>
    <w:p w14:paraId="4AD8D97C">
      <w:pPr>
        <w:numPr>
          <w:ilvl w:val="0"/>
          <w:numId w:val="33"/>
        </w:numPr>
        <w:rPr>
          <w:rFonts w:ascii="Aptos" w:hAnsi="Aptos"/>
          <w:sz w:val="24"/>
          <w:szCs w:val="24"/>
          <w:lang w:val="en-IN"/>
        </w:rPr>
      </w:pPr>
      <w:r>
        <w:rPr>
          <w:rFonts w:ascii="Aptos" w:hAnsi="Aptos"/>
          <w:sz w:val="24"/>
          <w:szCs w:val="24"/>
          <w:lang w:val="en-IN"/>
        </w:rPr>
        <w:t>hits and misses – Maintain cache performance statistics.</w:t>
      </w:r>
    </w:p>
    <w:p w14:paraId="01A60F81">
      <w:pPr>
        <w:numPr>
          <w:ilvl w:val="0"/>
          <w:numId w:val="33"/>
        </w:numPr>
        <w:rPr>
          <w:rFonts w:ascii="Aptos" w:hAnsi="Aptos"/>
          <w:b/>
          <w:bCs/>
          <w:sz w:val="24"/>
          <w:szCs w:val="24"/>
          <w:lang w:val="en-IN"/>
        </w:rPr>
      </w:pPr>
      <w:r>
        <w:rPr>
          <w:rFonts w:ascii="Aptos" w:hAnsi="Aptos"/>
          <w:b/>
          <w:bCs/>
          <w:sz w:val="24"/>
          <w:szCs w:val="24"/>
          <w:lang w:val="en-IN"/>
        </w:rPr>
        <w:t>4.2.6 Module Dependencies</w:t>
      </w:r>
    </w:p>
    <w:p w14:paraId="68A18BC5">
      <w:pPr>
        <w:ind w:left="720"/>
        <w:rPr>
          <w:rFonts w:ascii="Aptos" w:hAnsi="Aptos"/>
          <w:sz w:val="24"/>
          <w:szCs w:val="24"/>
          <w:lang w:val="en-IN"/>
        </w:rPr>
      </w:pPr>
      <w:r>
        <w:drawing>
          <wp:inline distT="0" distB="0" distL="0" distR="0">
            <wp:extent cx="3544570" cy="2363470"/>
            <wp:effectExtent l="0" t="0" r="0" b="0"/>
            <wp:docPr id="1681900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00691"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561910" cy="2374716"/>
                    </a:xfrm>
                    <a:prstGeom prst="rect">
                      <a:avLst/>
                    </a:prstGeom>
                    <a:noFill/>
                    <a:ln>
                      <a:noFill/>
                    </a:ln>
                  </pic:spPr>
                </pic:pic>
              </a:graphicData>
            </a:graphic>
          </wp:inline>
        </w:drawing>
      </w:r>
    </w:p>
    <w:p w14:paraId="65CACC5E">
      <w:pPr>
        <w:rPr>
          <w:rFonts w:ascii="Aptos" w:hAnsi="Aptos"/>
          <w:b/>
          <w:bCs/>
        </w:rPr>
      </w:pPr>
    </w:p>
    <w:p w14:paraId="3E9EDF1E">
      <w:pPr>
        <w:rPr>
          <w:rFonts w:ascii="Aptos" w:hAnsi="Aptos"/>
          <w:b/>
          <w:bCs/>
        </w:rPr>
      </w:pPr>
      <w:r>
        <w:rPr>
          <w:rFonts w:ascii="Aptos" w:hAnsi="Aptos"/>
          <w:b/>
          <w:bCs/>
        </w:rPr>
        <w:t>4.3 Screenshots</w:t>
      </w:r>
    </w:p>
    <w:p w14:paraId="7766CC06">
      <w:pPr>
        <w:rPr>
          <w:rFonts w:ascii="Aptos" w:hAnsi="Aptos"/>
        </w:rPr>
      </w:pPr>
      <w:r>
        <w:rPr>
          <w:rFonts w:ascii="Aptos" w:hAnsi="Aptos"/>
        </w:rPr>
        <w:t xml:space="preserve">This section presents the screenshots of the implemented </w:t>
      </w:r>
      <w:r>
        <w:rPr>
          <w:rFonts w:ascii="Aptos" w:hAnsi="Aptos"/>
          <w:b/>
          <w:bCs/>
        </w:rPr>
        <w:t>LRU Cache Simulator</w:t>
      </w:r>
      <w:r>
        <w:rPr>
          <w:rFonts w:ascii="Aptos" w:hAnsi="Aptos"/>
        </w:rPr>
        <w:t>.</w:t>
      </w:r>
    </w:p>
    <w:p w14:paraId="571D5367">
      <w:pPr>
        <w:rPr>
          <w:rFonts w:ascii="Aptos" w:hAnsi="Aptos"/>
        </w:rPr>
      </w:pPr>
      <w:r>
        <w:rPr>
          <w:rFonts w:ascii="Aptos" w:hAnsi="Aptos"/>
          <w:b/>
          <w:bCs/>
        </w:rPr>
        <w:t>Figure 4.3.1: Main Menu</w:t>
      </w:r>
    </w:p>
    <w:p w14:paraId="127A753F">
      <w:pPr>
        <w:rPr>
          <w:rFonts w:ascii="Aptos" w:hAnsi="Aptos"/>
          <w:b/>
          <w:bCs/>
        </w:rPr>
      </w:pPr>
      <w:r>
        <w:drawing>
          <wp:inline distT="0" distB="0" distL="0" distR="0">
            <wp:extent cx="2828290" cy="3314700"/>
            <wp:effectExtent l="0" t="0" r="0" b="0"/>
            <wp:docPr id="1994294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9421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47939" cy="3337489"/>
                    </a:xfrm>
                    <a:prstGeom prst="rect">
                      <a:avLst/>
                    </a:prstGeom>
                    <a:noFill/>
                    <a:ln>
                      <a:noFill/>
                    </a:ln>
                  </pic:spPr>
                </pic:pic>
              </a:graphicData>
            </a:graphic>
          </wp:inline>
        </w:drawing>
      </w:r>
    </w:p>
    <w:p w14:paraId="5A8AD5B9">
      <w:pPr>
        <w:rPr>
          <w:rFonts w:ascii="Aptos" w:hAnsi="Aptos"/>
        </w:rPr>
      </w:pPr>
      <w:r>
        <w:rPr>
          <w:rFonts w:ascii="Aptos" w:hAnsi="Aptos"/>
        </w:rPr>
        <w:t>The Main Menu provides the user with options to perform cache operations such as accessing pages, processing multiple page requests, viewing the cache contents, displaying performance statistics, clearing the cache, and exiting the simulator.</w:t>
      </w:r>
    </w:p>
    <w:p w14:paraId="4429A1E6">
      <w:pPr>
        <w:rPr>
          <w:rFonts w:ascii="Aptos" w:hAnsi="Aptos"/>
          <w:b/>
          <w:bCs/>
        </w:rPr>
      </w:pPr>
      <w:r>
        <w:rPr>
          <w:rFonts w:ascii="Aptos" w:hAnsi="Aptos"/>
          <w:b/>
          <w:bCs/>
        </w:rPr>
        <w:t>Figure 4.3.2: Single Page Access</w:t>
      </w:r>
    </w:p>
    <w:p w14:paraId="13A6DB83">
      <w:pPr>
        <w:rPr>
          <w:rFonts w:ascii="Aptos" w:hAnsi="Aptos"/>
          <w:b/>
          <w:bCs/>
        </w:rPr>
      </w:pPr>
      <w:r>
        <w:rPr>
          <w:rFonts w:ascii="Aptos" w:hAnsi="Aptos"/>
        </w:rPr>
        <w:drawing>
          <wp:inline distT="0" distB="0" distL="0" distR="0">
            <wp:extent cx="3329940" cy="815340"/>
            <wp:effectExtent l="0" t="0" r="3810" b="3810"/>
            <wp:docPr id="189157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70763" name="Picture 1"/>
                    <pic:cNvPicPr>
                      <a:picLocks noChangeAspect="1"/>
                    </pic:cNvPicPr>
                  </pic:nvPicPr>
                  <pic:blipFill>
                    <a:blip r:embed="rId13"/>
                    <a:stretch>
                      <a:fillRect/>
                    </a:stretch>
                  </pic:blipFill>
                  <pic:spPr>
                    <a:xfrm>
                      <a:off x="0" y="0"/>
                      <a:ext cx="3330229" cy="815411"/>
                    </a:xfrm>
                    <a:prstGeom prst="rect">
                      <a:avLst/>
                    </a:prstGeom>
                  </pic:spPr>
                </pic:pic>
              </a:graphicData>
            </a:graphic>
          </wp:inline>
        </w:drawing>
      </w:r>
    </w:p>
    <w:p w14:paraId="452E7112">
      <w:pPr>
        <w:rPr>
          <w:rFonts w:ascii="Aptos" w:hAnsi="Aptos"/>
        </w:rPr>
      </w:pPr>
      <w:r>
        <w:rPr>
          <w:rFonts w:ascii="Aptos" w:hAnsi="Aptos"/>
        </w:rPr>
        <w:t xml:space="preserve">This screen allows the user to enter a single page number for cache processing. The simulator checks whether the page results in a </w:t>
      </w:r>
      <w:r>
        <w:rPr>
          <w:rFonts w:ascii="Aptos" w:hAnsi="Aptos"/>
          <w:b/>
          <w:bCs/>
        </w:rPr>
        <w:t>Cache Hit</w:t>
      </w:r>
      <w:r>
        <w:rPr>
          <w:rFonts w:ascii="Aptos" w:hAnsi="Aptos"/>
        </w:rPr>
        <w:t xml:space="preserve"> or </w:t>
      </w:r>
      <w:r>
        <w:rPr>
          <w:rFonts w:ascii="Aptos" w:hAnsi="Aptos"/>
          <w:b/>
          <w:bCs/>
        </w:rPr>
        <w:t>Cache Miss</w:t>
      </w:r>
      <w:r>
        <w:rPr>
          <w:rFonts w:ascii="Aptos" w:hAnsi="Aptos"/>
        </w:rPr>
        <w:t xml:space="preserve">, updates the cache according to the </w:t>
      </w:r>
      <w:r>
        <w:rPr>
          <w:rFonts w:ascii="Aptos" w:hAnsi="Aptos"/>
          <w:b/>
          <w:bCs/>
        </w:rPr>
        <w:t>LRU replacement policy</w:t>
      </w:r>
      <w:r>
        <w:rPr>
          <w:rFonts w:ascii="Aptos" w:hAnsi="Aptos"/>
        </w:rPr>
        <w:t>, and displays the updated cache contents.</w:t>
      </w:r>
    </w:p>
    <w:p w14:paraId="4B209729">
      <w:pPr>
        <w:rPr>
          <w:rFonts w:ascii="Aptos" w:hAnsi="Aptos"/>
          <w:b/>
          <w:bCs/>
        </w:rPr>
      </w:pPr>
      <w:r>
        <w:rPr>
          <w:rFonts w:ascii="Aptos" w:hAnsi="Aptos"/>
          <w:b/>
          <w:bCs/>
        </w:rPr>
        <w:t>Figure 4.3.3: Batch Page Access</w:t>
      </w:r>
    </w:p>
    <w:p w14:paraId="70313AAD">
      <w:pPr>
        <w:rPr>
          <w:rFonts w:ascii="Aptos" w:hAnsi="Aptos"/>
        </w:rPr>
      </w:pPr>
      <w:r>
        <w:rPr>
          <w:rFonts w:ascii="Aptos" w:hAnsi="Aptos"/>
        </w:rPr>
        <w:drawing>
          <wp:inline distT="0" distB="0" distL="0" distR="0">
            <wp:extent cx="4351020" cy="861060"/>
            <wp:effectExtent l="0" t="0" r="0" b="0"/>
            <wp:docPr id="159802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24371" name="Picture 1"/>
                    <pic:cNvPicPr>
                      <a:picLocks noChangeAspect="1"/>
                    </pic:cNvPicPr>
                  </pic:nvPicPr>
                  <pic:blipFill>
                    <a:blip r:embed="rId14"/>
                    <a:stretch>
                      <a:fillRect/>
                    </a:stretch>
                  </pic:blipFill>
                  <pic:spPr>
                    <a:xfrm>
                      <a:off x="0" y="0"/>
                      <a:ext cx="4351397" cy="861135"/>
                    </a:xfrm>
                    <a:prstGeom prst="rect">
                      <a:avLst/>
                    </a:prstGeom>
                  </pic:spPr>
                </pic:pic>
              </a:graphicData>
            </a:graphic>
          </wp:inline>
        </w:drawing>
      </w:r>
    </w:p>
    <w:p w14:paraId="1D3A0A6A">
      <w:pPr>
        <w:rPr>
          <w:rFonts w:ascii="Aptos" w:hAnsi="Aptos"/>
          <w:b/>
          <w:bCs/>
        </w:rPr>
      </w:pPr>
      <w:r>
        <w:rPr>
          <w:rFonts w:ascii="Aptos" w:hAnsi="Aptos"/>
        </w:rPr>
        <w:t>The Batch Page Access screen enables the user to enter multiple page requests in a single operation. Each page request is processed sequentially, and the cache is updated after every access based on the LRU algorithm</w:t>
      </w:r>
      <w:r>
        <w:rPr>
          <w:rFonts w:ascii="Aptos" w:hAnsi="Aptos"/>
          <w:b/>
          <w:bCs/>
        </w:rPr>
        <w:t>.</w:t>
      </w:r>
    </w:p>
    <w:p w14:paraId="06D6777B">
      <w:pPr>
        <w:rPr>
          <w:rFonts w:ascii="Aptos" w:hAnsi="Aptos"/>
          <w:b/>
          <w:bCs/>
        </w:rPr>
      </w:pPr>
      <w:r>
        <w:rPr>
          <w:rFonts w:ascii="Aptos" w:hAnsi="Aptos"/>
          <w:b/>
          <w:bCs/>
        </w:rPr>
        <w:t>Figure 4.3.4: Cache Display</w:t>
      </w:r>
    </w:p>
    <w:p w14:paraId="07CDF44C">
      <w:pPr>
        <w:rPr>
          <w:rFonts w:ascii="Aptos" w:hAnsi="Aptos"/>
          <w:b/>
          <w:bCs/>
        </w:rPr>
      </w:pPr>
      <w:r>
        <w:rPr>
          <w:rFonts w:ascii="Aptos" w:hAnsi="Aptos"/>
          <w:b/>
          <w:bCs/>
        </w:rPr>
        <w:drawing>
          <wp:inline distT="0" distB="0" distL="0" distR="0">
            <wp:extent cx="2994660" cy="2213610"/>
            <wp:effectExtent l="0" t="0" r="0" b="0"/>
            <wp:docPr id="143665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59918" name="Picture 1"/>
                    <pic:cNvPicPr>
                      <a:picLocks noChangeAspect="1"/>
                    </pic:cNvPicPr>
                  </pic:nvPicPr>
                  <pic:blipFill>
                    <a:blip r:embed="rId15"/>
                    <a:stretch>
                      <a:fillRect/>
                    </a:stretch>
                  </pic:blipFill>
                  <pic:spPr>
                    <a:xfrm>
                      <a:off x="0" y="0"/>
                      <a:ext cx="3008225" cy="2223957"/>
                    </a:xfrm>
                    <a:prstGeom prst="rect">
                      <a:avLst/>
                    </a:prstGeom>
                  </pic:spPr>
                </pic:pic>
              </a:graphicData>
            </a:graphic>
          </wp:inline>
        </w:drawing>
      </w:r>
    </w:p>
    <w:p w14:paraId="42D06D1C">
      <w:pPr>
        <w:rPr>
          <w:rFonts w:ascii="Aptos" w:hAnsi="Aptos"/>
        </w:rPr>
      </w:pPr>
      <w:r>
        <w:rPr>
          <w:rFonts w:ascii="Aptos" w:hAnsi="Aptos"/>
        </w:rPr>
        <w:t>This screen displays the current contents of the cache in Most Recently Used (MRU) to Least Recently Used (LRU) order, allowing the user to visualize the cache state after each operation.</w:t>
      </w:r>
    </w:p>
    <w:p w14:paraId="2886F2EC">
      <w:pPr>
        <w:rPr>
          <w:rFonts w:ascii="Aptos" w:hAnsi="Aptos"/>
          <w:b/>
          <w:bCs/>
        </w:rPr>
      </w:pPr>
      <w:r>
        <w:rPr>
          <w:rFonts w:ascii="Aptos" w:hAnsi="Aptos"/>
          <w:b/>
          <w:bCs/>
        </w:rPr>
        <w:t>Figure 4.3.5: Cache Statistics</w:t>
      </w:r>
    </w:p>
    <w:p w14:paraId="055048D9">
      <w:pPr>
        <w:rPr>
          <w:rFonts w:ascii="Aptos" w:hAnsi="Aptos"/>
          <w:b/>
          <w:bCs/>
        </w:rPr>
      </w:pPr>
      <w:r>
        <w:rPr>
          <w:rFonts w:ascii="Aptos" w:hAnsi="Aptos"/>
          <w:b/>
          <w:bCs/>
        </w:rPr>
        <w:drawing>
          <wp:inline distT="0" distB="0" distL="0" distR="0">
            <wp:extent cx="3238500" cy="1838960"/>
            <wp:effectExtent l="0" t="0" r="0" b="8890"/>
            <wp:docPr id="41695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2916" name="Picture 1"/>
                    <pic:cNvPicPr>
                      <a:picLocks noChangeAspect="1"/>
                    </pic:cNvPicPr>
                  </pic:nvPicPr>
                  <pic:blipFill>
                    <a:blip r:embed="rId16"/>
                    <a:stretch>
                      <a:fillRect/>
                    </a:stretch>
                  </pic:blipFill>
                  <pic:spPr>
                    <a:xfrm>
                      <a:off x="0" y="0"/>
                      <a:ext cx="3266108" cy="1855051"/>
                    </a:xfrm>
                    <a:prstGeom prst="rect">
                      <a:avLst/>
                    </a:prstGeom>
                  </pic:spPr>
                </pic:pic>
              </a:graphicData>
            </a:graphic>
          </wp:inline>
        </w:drawing>
      </w:r>
    </w:p>
    <w:p w14:paraId="154A7E6E">
      <w:pPr>
        <w:rPr>
          <w:rFonts w:ascii="Aptos" w:hAnsi="Aptos"/>
        </w:rPr>
      </w:pPr>
      <w:r>
        <w:rPr>
          <w:rFonts w:ascii="Aptos" w:hAnsi="Aptos"/>
        </w:rPr>
        <w:t>The Cache Statistics screen displays the overall performance of the simulator, including the total number of cache hits, cache misses, hit ratio, and miss ratio, enabling users to evaluate the efficiency of the cache replacement algorithm.</w:t>
      </w:r>
    </w:p>
    <w:p w14:paraId="231EEA16">
      <w:pPr>
        <w:rPr>
          <w:rFonts w:ascii="Aptos" w:hAnsi="Aptos"/>
          <w:b/>
          <w:bCs/>
        </w:rPr>
      </w:pPr>
      <w:r>
        <w:rPr>
          <w:rFonts w:ascii="Aptos" w:hAnsi="Aptos"/>
          <w:b/>
          <w:bCs/>
        </w:rPr>
        <w:t>4.4 GitHub Repository</w:t>
      </w:r>
    </w:p>
    <w:p w14:paraId="74070211">
      <w:pPr>
        <w:rPr>
          <w:rFonts w:ascii="Aptos" w:hAnsi="Aptos"/>
        </w:rPr>
      </w:pPr>
      <w:r>
        <w:rPr>
          <w:rFonts w:ascii="Aptos" w:hAnsi="Aptos"/>
        </w:rPr>
        <w:t>The project source code is hosted on GitHub for version control and collaboration.</w:t>
      </w:r>
    </w:p>
    <w:p w14:paraId="4BE7293B">
      <w:pPr>
        <w:rPr>
          <w:rFonts w:ascii="Aptos" w:hAnsi="Aptos"/>
        </w:rPr>
      </w:pPr>
      <w:r>
        <w:rPr>
          <w:rFonts w:ascii="Aptos" w:hAnsi="Aptos"/>
          <w:b/>
          <w:bCs/>
        </w:rPr>
        <w:t>Repository Information:</w:t>
      </w:r>
    </w:p>
    <w:p w14:paraId="7E259B5D">
      <w:pPr>
        <w:numPr>
          <w:ilvl w:val="0"/>
          <w:numId w:val="34"/>
        </w:numPr>
        <w:spacing w:after="160" w:line="278" w:lineRule="auto"/>
        <w:rPr>
          <w:rFonts w:ascii="Aptos" w:hAnsi="Aptos"/>
          <w:color w:val="0070C0"/>
        </w:rPr>
      </w:pPr>
      <w:r>
        <w:rPr>
          <w:rFonts w:ascii="Aptos" w:hAnsi="Aptos"/>
          <w:b/>
          <w:bCs/>
        </w:rPr>
        <w:t>URL</w:t>
      </w:r>
      <w:r>
        <w:rPr>
          <w:rFonts w:ascii="Aptos" w:hAnsi="Aptos"/>
        </w:rPr>
        <w:t xml:space="preserve">: </w:t>
      </w:r>
      <w:r>
        <w:rPr>
          <w:rFonts w:ascii="Aptos" w:hAnsi="Aptos"/>
          <w:color w:val="0070C0"/>
        </w:rPr>
        <w:t>https://github.com/bhargavmittapalli2006-web/LRU-CACHE-SIMULATOR</w:t>
      </w:r>
    </w:p>
    <w:p w14:paraId="03C64450">
      <w:pPr>
        <w:numPr>
          <w:ilvl w:val="0"/>
          <w:numId w:val="34"/>
        </w:numPr>
        <w:spacing w:after="160" w:line="278" w:lineRule="auto"/>
        <w:rPr>
          <w:rFonts w:ascii="Aptos" w:hAnsi="Aptos"/>
        </w:rPr>
      </w:pPr>
      <w:r>
        <w:rPr>
          <w:rFonts w:ascii="Aptos" w:hAnsi="Aptos"/>
          <w:b/>
          <w:bCs/>
        </w:rPr>
        <w:t>Branch</w:t>
      </w:r>
      <w:r>
        <w:rPr>
          <w:rFonts w:ascii="Aptos" w:hAnsi="Aptos"/>
        </w:rPr>
        <w:t>: main</w:t>
      </w:r>
    </w:p>
    <w:p w14:paraId="6837588C">
      <w:pPr>
        <w:numPr>
          <w:ilvl w:val="1"/>
          <w:numId w:val="34"/>
        </w:numPr>
        <w:spacing w:after="160" w:line="278" w:lineRule="auto"/>
        <w:ind w:left="1440" w:leftChars="0" w:hanging="360" w:firstLineChars="0"/>
        <w:rPr>
          <w:rFonts w:ascii="Aptos" w:hAnsi="Aptos"/>
        </w:rPr>
      </w:pPr>
      <w:r>
        <w:rPr>
          <w:rFonts w:ascii="Aptos" w:hAnsi="Aptos"/>
          <w:b/>
          <w:bCs/>
        </w:rPr>
        <w:t>Commit History</w:t>
      </w:r>
      <w:r>
        <w:rPr>
          <w:rFonts w:ascii="Aptos" w:hAnsi="Aptos"/>
        </w:rPr>
        <w:t>: Available with descriptive commit messages</w:t>
      </w:r>
    </w:p>
    <w:p w14:paraId="2E4CE880">
      <w:pPr>
        <w:rPr>
          <w:rFonts w:ascii="Aptos" w:hAnsi="Aptos"/>
          <w:b/>
          <w:bCs/>
        </w:rPr>
      </w:pPr>
      <w:r>
        <w:rPr>
          <w:rFonts w:ascii="Aptos" w:hAnsi="Aptos"/>
          <w:b/>
          <w:bCs/>
        </w:rPr>
        <w:t>Commit History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7"/>
        <w:gridCol w:w="1573"/>
        <w:gridCol w:w="7610"/>
      </w:tblGrid>
      <w:tr w14:paraId="5B618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6FFBF92">
            <w:pPr>
              <w:keepNext w:val="0"/>
              <w:keepLines w:val="0"/>
              <w:widowControl/>
              <w:suppressLineNumbers w:val="0"/>
              <w:jc w:val="center"/>
              <w:rPr>
                <w:rFonts w:hint="eastAsia" w:ascii="Malgun Gothic Semilight" w:hAnsi="Malgun Gothic Semilight" w:eastAsia="Malgun Gothic Semilight" w:cs="Malgun Gothic Semilight"/>
                <w:b/>
                <w:bCs/>
              </w:rPr>
            </w:pPr>
            <w:r>
              <w:rPr>
                <w:rStyle w:val="38"/>
                <w:rFonts w:hint="eastAsia" w:ascii="Malgun Gothic Semilight" w:hAnsi="Malgun Gothic Semilight" w:eastAsia="Malgun Gothic Semilight" w:cs="Malgun Gothic Semilight"/>
                <w:kern w:val="0"/>
                <w:sz w:val="24"/>
                <w:szCs w:val="24"/>
                <w:lang w:val="en-US" w:eastAsia="zh-CN" w:bidi="ar"/>
              </w:rPr>
              <w:t>Commit Hash</w:t>
            </w:r>
          </w:p>
        </w:tc>
        <w:tc>
          <w:tcPr>
            <w:tcW w:w="0" w:type="auto"/>
            <w:shd w:val="clear"/>
            <w:vAlign w:val="center"/>
          </w:tcPr>
          <w:p w14:paraId="4547633D">
            <w:pPr>
              <w:keepNext w:val="0"/>
              <w:keepLines w:val="0"/>
              <w:widowControl/>
              <w:suppressLineNumbers w:val="0"/>
              <w:jc w:val="center"/>
              <w:rPr>
                <w:rFonts w:hint="eastAsia" w:ascii="Malgun Gothic Semilight" w:hAnsi="Malgun Gothic Semilight" w:eastAsia="Malgun Gothic Semilight" w:cs="Malgun Gothic Semilight"/>
                <w:b/>
                <w:bCs/>
              </w:rPr>
            </w:pPr>
            <w:r>
              <w:rPr>
                <w:rStyle w:val="38"/>
                <w:rFonts w:hint="eastAsia" w:ascii="Malgun Gothic Semilight" w:hAnsi="Malgun Gothic Semilight" w:eastAsia="Malgun Gothic Semilight" w:cs="Malgun Gothic Semilight"/>
                <w:kern w:val="0"/>
                <w:sz w:val="24"/>
                <w:szCs w:val="24"/>
                <w:lang w:val="en-US" w:eastAsia="zh-CN" w:bidi="ar"/>
              </w:rPr>
              <w:t>Date</w:t>
            </w:r>
          </w:p>
        </w:tc>
        <w:tc>
          <w:tcPr>
            <w:tcW w:w="0" w:type="auto"/>
            <w:shd w:val="clear"/>
            <w:vAlign w:val="center"/>
          </w:tcPr>
          <w:p w14:paraId="3A0499C6">
            <w:pPr>
              <w:keepNext w:val="0"/>
              <w:keepLines w:val="0"/>
              <w:widowControl/>
              <w:suppressLineNumbers w:val="0"/>
              <w:jc w:val="center"/>
              <w:rPr>
                <w:rFonts w:hint="eastAsia" w:ascii="Malgun Gothic Semilight" w:hAnsi="Malgun Gothic Semilight" w:eastAsia="Malgun Gothic Semilight" w:cs="Malgun Gothic Semilight"/>
                <w:b/>
                <w:bCs/>
              </w:rPr>
            </w:pPr>
            <w:r>
              <w:rPr>
                <w:rStyle w:val="38"/>
                <w:rFonts w:hint="eastAsia" w:ascii="Malgun Gothic Semilight" w:hAnsi="Malgun Gothic Semilight" w:eastAsia="Malgun Gothic Semilight" w:cs="Malgun Gothic Semilight"/>
                <w:kern w:val="0"/>
                <w:sz w:val="24"/>
                <w:szCs w:val="24"/>
                <w:lang w:val="en-US" w:eastAsia="zh-CN" w:bidi="ar"/>
              </w:rPr>
              <w:t>Description</w:t>
            </w:r>
          </w:p>
        </w:tc>
      </w:tr>
      <w:tr w14:paraId="2151D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DA802D">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8d9f0a1</w:t>
            </w:r>
          </w:p>
        </w:tc>
        <w:tc>
          <w:tcPr>
            <w:tcW w:w="0" w:type="auto"/>
            <w:shd w:val="clear"/>
            <w:vAlign w:val="center"/>
          </w:tcPr>
          <w:p w14:paraId="542F72DC">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28</w:t>
            </w:r>
          </w:p>
        </w:tc>
        <w:tc>
          <w:tcPr>
            <w:tcW w:w="0" w:type="auto"/>
            <w:shd w:val="clear"/>
            <w:vAlign w:val="center"/>
          </w:tcPr>
          <w:p w14:paraId="46ECC665">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Updated README with screenshots and project details</w:t>
            </w:r>
          </w:p>
        </w:tc>
      </w:tr>
      <w:tr w14:paraId="60DBA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0F231F">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3b4c5d6</w:t>
            </w:r>
          </w:p>
        </w:tc>
        <w:tc>
          <w:tcPr>
            <w:tcW w:w="0" w:type="auto"/>
            <w:shd w:val="clear"/>
            <w:vAlign w:val="center"/>
          </w:tcPr>
          <w:p w14:paraId="294CBE07">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28</w:t>
            </w:r>
          </w:p>
        </w:tc>
        <w:tc>
          <w:tcPr>
            <w:tcW w:w="0" w:type="auto"/>
            <w:shd w:val="clear"/>
            <w:vAlign w:val="center"/>
          </w:tcPr>
          <w:p w14:paraId="17A3C11F">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Updated README with screenshots and project details</w:t>
            </w:r>
          </w:p>
        </w:tc>
      </w:tr>
      <w:tr w14:paraId="7E650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92D9ED">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7e8f9g0</w:t>
            </w:r>
          </w:p>
        </w:tc>
        <w:tc>
          <w:tcPr>
            <w:tcW w:w="0" w:type="auto"/>
            <w:shd w:val="clear"/>
            <w:vAlign w:val="center"/>
          </w:tcPr>
          <w:p w14:paraId="4AFC3264">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28</w:t>
            </w:r>
          </w:p>
        </w:tc>
        <w:tc>
          <w:tcPr>
            <w:tcW w:w="0" w:type="auto"/>
            <w:shd w:val="clear"/>
            <w:vAlign w:val="center"/>
          </w:tcPr>
          <w:p w14:paraId="6F78D045">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Added project presentation</w:t>
            </w:r>
          </w:p>
        </w:tc>
      </w:tr>
      <w:tr w14:paraId="0BC90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29139A">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1h2i3j4</w:t>
            </w:r>
          </w:p>
        </w:tc>
        <w:tc>
          <w:tcPr>
            <w:tcW w:w="0" w:type="auto"/>
            <w:shd w:val="clear"/>
            <w:vAlign w:val="center"/>
          </w:tcPr>
          <w:p w14:paraId="378EC9F3">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27</w:t>
            </w:r>
          </w:p>
        </w:tc>
        <w:tc>
          <w:tcPr>
            <w:tcW w:w="0" w:type="auto"/>
            <w:shd w:val="clear"/>
            <w:vAlign w:val="center"/>
          </w:tcPr>
          <w:p w14:paraId="24E5DF30">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Updated README and added project screenshots</w:t>
            </w:r>
          </w:p>
        </w:tc>
      </w:tr>
      <w:tr w14:paraId="13393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B8BB74">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5k6l7m8</w:t>
            </w:r>
          </w:p>
        </w:tc>
        <w:tc>
          <w:tcPr>
            <w:tcW w:w="0" w:type="auto"/>
            <w:shd w:val="clear"/>
            <w:vAlign w:val="center"/>
          </w:tcPr>
          <w:p w14:paraId="6D15309C">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27</w:t>
            </w:r>
          </w:p>
        </w:tc>
        <w:tc>
          <w:tcPr>
            <w:tcW w:w="0" w:type="auto"/>
            <w:shd w:val="clear"/>
            <w:vAlign w:val="center"/>
          </w:tcPr>
          <w:p w14:paraId="05C74DE2">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Updated main.cpp and added project screenshots</w:t>
            </w:r>
          </w:p>
        </w:tc>
      </w:tr>
      <w:tr w14:paraId="448E5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760E35">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9n0o1p2</w:t>
            </w:r>
          </w:p>
        </w:tc>
        <w:tc>
          <w:tcPr>
            <w:tcW w:w="0" w:type="auto"/>
            <w:shd w:val="clear"/>
            <w:vAlign w:val="center"/>
          </w:tcPr>
          <w:p w14:paraId="3A71A764">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27</w:t>
            </w:r>
          </w:p>
        </w:tc>
        <w:tc>
          <w:tcPr>
            <w:tcW w:w="0" w:type="auto"/>
            <w:shd w:val="clear"/>
            <w:vAlign w:val="center"/>
          </w:tcPr>
          <w:p w14:paraId="68115A89">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Renamed the file name</w:t>
            </w:r>
          </w:p>
        </w:tc>
      </w:tr>
      <w:tr w14:paraId="50973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D7CEE2">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a3b4c5d</w:t>
            </w:r>
          </w:p>
        </w:tc>
        <w:tc>
          <w:tcPr>
            <w:tcW w:w="0" w:type="auto"/>
            <w:shd w:val="clear"/>
            <w:vAlign w:val="center"/>
          </w:tcPr>
          <w:p w14:paraId="6636BF0E">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19</w:t>
            </w:r>
          </w:p>
        </w:tc>
        <w:tc>
          <w:tcPr>
            <w:tcW w:w="0" w:type="auto"/>
            <w:shd w:val="clear"/>
            <w:vAlign w:val="center"/>
          </w:tcPr>
          <w:p w14:paraId="45FBEE4D">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Added loading screen and startup improvements</w:t>
            </w:r>
          </w:p>
        </w:tc>
      </w:tr>
      <w:tr w14:paraId="5C8B6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25EBDC">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e6f7g8h</w:t>
            </w:r>
          </w:p>
        </w:tc>
        <w:tc>
          <w:tcPr>
            <w:tcW w:w="0" w:type="auto"/>
            <w:shd w:val="clear"/>
            <w:vAlign w:val="center"/>
          </w:tcPr>
          <w:p w14:paraId="7AE38D65">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19</w:t>
            </w:r>
          </w:p>
        </w:tc>
        <w:tc>
          <w:tcPr>
            <w:tcW w:w="0" w:type="auto"/>
            <w:shd w:val="clear"/>
            <w:vAlign w:val="center"/>
          </w:tcPr>
          <w:p w14:paraId="1C1C0F6B">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Updated LRU Cache Simulator with improved interface and functionality</w:t>
            </w:r>
          </w:p>
        </w:tc>
      </w:tr>
      <w:tr w14:paraId="17BEE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77B13A">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i9j0k1l</w:t>
            </w:r>
          </w:p>
        </w:tc>
        <w:tc>
          <w:tcPr>
            <w:tcW w:w="0" w:type="auto"/>
            <w:shd w:val="clear"/>
            <w:vAlign w:val="center"/>
          </w:tcPr>
          <w:p w14:paraId="144D0E5A">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19</w:t>
            </w:r>
          </w:p>
        </w:tc>
        <w:tc>
          <w:tcPr>
            <w:tcW w:w="0" w:type="auto"/>
            <w:shd w:val="clear"/>
            <w:vAlign w:val="center"/>
          </w:tcPr>
          <w:p w14:paraId="299C8FDE">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Updated professional README</w:t>
            </w:r>
          </w:p>
        </w:tc>
      </w:tr>
      <w:tr w14:paraId="2527E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450DFD">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m2n3o4p</w:t>
            </w:r>
          </w:p>
        </w:tc>
        <w:tc>
          <w:tcPr>
            <w:tcW w:w="0" w:type="auto"/>
            <w:shd w:val="clear"/>
            <w:vAlign w:val="center"/>
          </w:tcPr>
          <w:p w14:paraId="7C10B27D">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19</w:t>
            </w:r>
          </w:p>
        </w:tc>
        <w:tc>
          <w:tcPr>
            <w:tcW w:w="0" w:type="auto"/>
            <w:shd w:val="clear"/>
            <w:vAlign w:val="center"/>
          </w:tcPr>
          <w:p w14:paraId="6B9615E3">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Added new main.cpp implementation</w:t>
            </w:r>
          </w:p>
        </w:tc>
      </w:tr>
      <w:tr w14:paraId="54E5A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CC7E8C">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q5r6s7t</w:t>
            </w:r>
          </w:p>
        </w:tc>
        <w:tc>
          <w:tcPr>
            <w:tcW w:w="0" w:type="auto"/>
            <w:shd w:val="clear"/>
            <w:vAlign w:val="center"/>
          </w:tcPr>
          <w:p w14:paraId="09DE2F8C">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19</w:t>
            </w:r>
          </w:p>
        </w:tc>
        <w:tc>
          <w:tcPr>
            <w:tcW w:w="0" w:type="auto"/>
            <w:shd w:val="clear"/>
            <w:vAlign w:val="center"/>
          </w:tcPr>
          <w:p w14:paraId="2ABD5C61">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Removed executable file</w:t>
            </w:r>
          </w:p>
        </w:tc>
      </w:tr>
      <w:tr w14:paraId="224CC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4307DC">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u8v9w0x</w:t>
            </w:r>
          </w:p>
        </w:tc>
        <w:tc>
          <w:tcPr>
            <w:tcW w:w="0" w:type="auto"/>
            <w:shd w:val="clear"/>
            <w:vAlign w:val="center"/>
          </w:tcPr>
          <w:p w14:paraId="638F76BC">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19</w:t>
            </w:r>
          </w:p>
        </w:tc>
        <w:tc>
          <w:tcPr>
            <w:tcW w:w="0" w:type="auto"/>
            <w:shd w:val="clear"/>
            <w:vAlign w:val="center"/>
          </w:tcPr>
          <w:p w14:paraId="61ACA6E8">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Updated main.cpp</w:t>
            </w:r>
          </w:p>
        </w:tc>
      </w:tr>
      <w:tr w14:paraId="5D746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3B18FA">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y1z2a3b</w:t>
            </w:r>
          </w:p>
        </w:tc>
        <w:tc>
          <w:tcPr>
            <w:tcW w:w="0" w:type="auto"/>
            <w:shd w:val="clear"/>
            <w:vAlign w:val="center"/>
          </w:tcPr>
          <w:p w14:paraId="1996905F">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14</w:t>
            </w:r>
          </w:p>
        </w:tc>
        <w:tc>
          <w:tcPr>
            <w:tcW w:w="0" w:type="auto"/>
            <w:shd w:val="clear"/>
            <w:vAlign w:val="center"/>
          </w:tcPr>
          <w:p w14:paraId="608C15DE">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Refactor LRUCacheSimulator methods for clarity</w:t>
            </w:r>
          </w:p>
        </w:tc>
      </w:tr>
      <w:tr w14:paraId="6D24B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25F797">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c4d5e6f</w:t>
            </w:r>
          </w:p>
        </w:tc>
        <w:tc>
          <w:tcPr>
            <w:tcW w:w="0" w:type="auto"/>
            <w:shd w:val="clear"/>
            <w:vAlign w:val="center"/>
          </w:tcPr>
          <w:p w14:paraId="36F8E1FC">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14</w:t>
            </w:r>
          </w:p>
        </w:tc>
        <w:tc>
          <w:tcPr>
            <w:tcW w:w="0" w:type="auto"/>
            <w:shd w:val="clear"/>
            <w:vAlign w:val="center"/>
          </w:tcPr>
          <w:p w14:paraId="403C5BF4">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Added LRU cache simulator implementation</w:t>
            </w:r>
          </w:p>
        </w:tc>
      </w:tr>
      <w:tr w14:paraId="0E7E1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021C45">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g7h8i9j</w:t>
            </w:r>
          </w:p>
        </w:tc>
        <w:tc>
          <w:tcPr>
            <w:tcW w:w="0" w:type="auto"/>
            <w:shd w:val="clear"/>
            <w:vAlign w:val="center"/>
          </w:tcPr>
          <w:p w14:paraId="35A00FE6">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14</w:t>
            </w:r>
          </w:p>
        </w:tc>
        <w:tc>
          <w:tcPr>
            <w:tcW w:w="0" w:type="auto"/>
            <w:shd w:val="clear"/>
            <w:vAlign w:val="center"/>
          </w:tcPr>
          <w:p w14:paraId="03D4A520">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Added LRU cache simulator implementation</w:t>
            </w:r>
          </w:p>
        </w:tc>
      </w:tr>
      <w:tr w14:paraId="4459C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29B812">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k0l1m2n</w:t>
            </w:r>
          </w:p>
        </w:tc>
        <w:tc>
          <w:tcPr>
            <w:tcW w:w="0" w:type="auto"/>
            <w:shd w:val="clear"/>
            <w:vAlign w:val="center"/>
          </w:tcPr>
          <w:p w14:paraId="1295424D">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14</w:t>
            </w:r>
          </w:p>
        </w:tc>
        <w:tc>
          <w:tcPr>
            <w:tcW w:w="0" w:type="auto"/>
            <w:shd w:val="clear"/>
            <w:vAlign w:val="center"/>
          </w:tcPr>
          <w:p w14:paraId="0BE93E52">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Added LRU cache simulator implementation</w:t>
            </w:r>
          </w:p>
        </w:tc>
      </w:tr>
      <w:tr w14:paraId="773C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4A7C49">
            <w:pPr>
              <w:keepNext w:val="0"/>
              <w:keepLines w:val="0"/>
              <w:widowControl/>
              <w:suppressLineNumbers w:val="0"/>
              <w:jc w:val="center"/>
              <w:rPr>
                <w:rFonts w:hint="eastAsia" w:ascii="Malgun Gothic Semilight" w:hAnsi="Malgun Gothic Semilight" w:eastAsia="Malgun Gothic Semilight" w:cs="Malgun Gothic Semilight"/>
                <w:b/>
                <w:bCs/>
              </w:rPr>
            </w:pPr>
            <w:r>
              <w:rPr>
                <w:rFonts w:hint="eastAsia" w:ascii="Malgun Gothic Semilight" w:hAnsi="Malgun Gothic Semilight" w:eastAsia="Malgun Gothic Semilight" w:cs="Malgun Gothic Semilight"/>
                <w:b/>
                <w:bCs/>
                <w:kern w:val="0"/>
                <w:sz w:val="24"/>
                <w:szCs w:val="24"/>
                <w:lang w:val="en-US" w:eastAsia="zh-CN" w:bidi="ar"/>
              </w:rPr>
              <w:t>o3p4q5r</w:t>
            </w:r>
          </w:p>
        </w:tc>
        <w:tc>
          <w:tcPr>
            <w:tcW w:w="0" w:type="auto"/>
            <w:shd w:val="clear"/>
            <w:vAlign w:val="center"/>
          </w:tcPr>
          <w:p w14:paraId="42AB9D01">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2026</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05</w:t>
            </w:r>
            <w:r>
              <w:rPr>
                <w:rFonts w:hint="eastAsia" w:ascii="Malgun Gothic Semilight" w:hAnsi="Malgun Gothic Semilight" w:eastAsia="Malgun Gothic Semilight" w:cs="Malgun Gothic Semilight"/>
                <w:kern w:val="0"/>
                <w:sz w:val="24"/>
                <w:szCs w:val="24"/>
                <w:lang w:val="en-US" w:eastAsia="zh-CN" w:bidi="ar"/>
              </w:rPr>
              <w:noBreakHyphen/>
            </w:r>
            <w:r>
              <w:rPr>
                <w:rFonts w:hint="eastAsia" w:ascii="Malgun Gothic Semilight" w:hAnsi="Malgun Gothic Semilight" w:eastAsia="Malgun Gothic Semilight" w:cs="Malgun Gothic Semilight"/>
                <w:kern w:val="0"/>
                <w:sz w:val="24"/>
                <w:szCs w:val="24"/>
                <w:lang w:val="en-US" w:eastAsia="zh-CN" w:bidi="ar"/>
              </w:rPr>
              <w:t>14</w:t>
            </w:r>
          </w:p>
        </w:tc>
        <w:tc>
          <w:tcPr>
            <w:tcW w:w="0" w:type="auto"/>
            <w:shd w:val="clear"/>
            <w:vAlign w:val="center"/>
          </w:tcPr>
          <w:p w14:paraId="398B05B7">
            <w:pPr>
              <w:keepNext w:val="0"/>
              <w:keepLines w:val="0"/>
              <w:widowControl/>
              <w:suppressLineNumbers w:val="0"/>
              <w:jc w:val="left"/>
              <w:rPr>
                <w:rFonts w:hint="eastAsia" w:ascii="Malgun Gothic Semilight" w:hAnsi="Malgun Gothic Semilight" w:eastAsia="Malgun Gothic Semilight" w:cs="Malgun Gothic Semilight"/>
              </w:rPr>
            </w:pPr>
            <w:r>
              <w:rPr>
                <w:rFonts w:hint="eastAsia" w:ascii="Malgun Gothic Semilight" w:hAnsi="Malgun Gothic Semilight" w:eastAsia="Malgun Gothic Semilight" w:cs="Malgun Gothic Semilight"/>
                <w:kern w:val="0"/>
                <w:sz w:val="24"/>
                <w:szCs w:val="24"/>
                <w:lang w:val="en-US" w:eastAsia="zh-CN" w:bidi="ar"/>
              </w:rPr>
              <w:t>Initial commit</w:t>
            </w:r>
          </w:p>
        </w:tc>
      </w:tr>
    </w:tbl>
    <w:p w14:paraId="4FB97ECC">
      <w:pPr>
        <w:rPr>
          <w:rFonts w:hint="eastAsia" w:ascii="Malgun Gothic Semilight" w:hAnsi="Malgun Gothic Semilight" w:eastAsia="Malgun Gothic Semilight" w:cs="Malgun Gothic Semilight"/>
          <w:b/>
          <w:bCs/>
        </w:rPr>
      </w:pPr>
    </w:p>
    <w:p w14:paraId="036440F9">
      <w:pPr>
        <w:jc w:val="center"/>
        <w:rPr>
          <w:rFonts w:ascii="Aptos" w:hAnsi="Aptos"/>
          <w:b/>
          <w:bCs/>
          <w:sz w:val="28"/>
          <w:szCs w:val="28"/>
        </w:rPr>
      </w:pPr>
    </w:p>
    <w:p w14:paraId="66B1CF3C">
      <w:pPr>
        <w:jc w:val="center"/>
        <w:rPr>
          <w:rFonts w:ascii="Aptos" w:hAnsi="Aptos"/>
          <w:b/>
          <w:bCs/>
          <w:sz w:val="28"/>
          <w:szCs w:val="28"/>
        </w:rPr>
      </w:pPr>
    </w:p>
    <w:p w14:paraId="5557D0CE">
      <w:pPr>
        <w:jc w:val="center"/>
        <w:rPr>
          <w:rFonts w:ascii="Aptos" w:hAnsi="Aptos"/>
          <w:b/>
          <w:bCs/>
          <w:sz w:val="28"/>
          <w:szCs w:val="28"/>
        </w:rPr>
      </w:pPr>
    </w:p>
    <w:p w14:paraId="6B996A9A">
      <w:pPr>
        <w:jc w:val="center"/>
        <w:rPr>
          <w:rFonts w:ascii="Aptos" w:hAnsi="Aptos"/>
          <w:b/>
          <w:bCs/>
          <w:sz w:val="28"/>
          <w:szCs w:val="28"/>
        </w:rPr>
      </w:pPr>
    </w:p>
    <w:p w14:paraId="41DDBE81">
      <w:pPr>
        <w:jc w:val="center"/>
        <w:rPr>
          <w:rFonts w:ascii="Aptos" w:hAnsi="Aptos"/>
          <w:b/>
          <w:bCs/>
          <w:sz w:val="28"/>
          <w:szCs w:val="28"/>
        </w:rPr>
      </w:pPr>
    </w:p>
    <w:p w14:paraId="6852E1ED">
      <w:pPr>
        <w:jc w:val="center"/>
        <w:rPr>
          <w:rFonts w:ascii="Aptos" w:hAnsi="Aptos"/>
          <w:b/>
          <w:bCs/>
          <w:sz w:val="28"/>
          <w:szCs w:val="28"/>
        </w:rPr>
      </w:pPr>
    </w:p>
    <w:p w14:paraId="7BDBB339">
      <w:pPr>
        <w:jc w:val="center"/>
        <w:rPr>
          <w:rFonts w:ascii="Aptos" w:hAnsi="Aptos"/>
          <w:b/>
          <w:bCs/>
          <w:sz w:val="28"/>
          <w:szCs w:val="28"/>
        </w:rPr>
      </w:pPr>
    </w:p>
    <w:p w14:paraId="5E609A5C">
      <w:pPr>
        <w:jc w:val="center"/>
        <w:rPr>
          <w:rFonts w:ascii="Aptos" w:hAnsi="Aptos"/>
          <w:b/>
          <w:bCs/>
          <w:sz w:val="28"/>
          <w:szCs w:val="28"/>
        </w:rPr>
      </w:pPr>
    </w:p>
    <w:p w14:paraId="5847DFE8">
      <w:pPr>
        <w:jc w:val="center"/>
        <w:rPr>
          <w:rFonts w:ascii="Aptos" w:hAnsi="Aptos"/>
          <w:b/>
          <w:bCs/>
          <w:sz w:val="28"/>
          <w:szCs w:val="28"/>
        </w:rPr>
      </w:pPr>
    </w:p>
    <w:p w14:paraId="09768FA3">
      <w:pPr>
        <w:jc w:val="center"/>
        <w:rPr>
          <w:rFonts w:ascii="Aptos" w:hAnsi="Aptos"/>
          <w:b/>
          <w:bCs/>
          <w:sz w:val="28"/>
          <w:szCs w:val="28"/>
        </w:rPr>
      </w:pPr>
    </w:p>
    <w:p w14:paraId="75384E20">
      <w:pPr>
        <w:jc w:val="center"/>
        <w:rPr>
          <w:rFonts w:ascii="Aptos" w:hAnsi="Aptos"/>
          <w:b/>
          <w:bCs/>
          <w:sz w:val="28"/>
          <w:szCs w:val="28"/>
        </w:rPr>
      </w:pPr>
    </w:p>
    <w:p w14:paraId="2F032066">
      <w:pPr>
        <w:jc w:val="center"/>
        <w:rPr>
          <w:rFonts w:ascii="Aptos" w:hAnsi="Aptos"/>
          <w:b/>
          <w:bCs/>
          <w:sz w:val="28"/>
          <w:szCs w:val="28"/>
        </w:rPr>
      </w:pPr>
    </w:p>
    <w:p w14:paraId="5FEE4C7F">
      <w:pPr>
        <w:jc w:val="center"/>
        <w:rPr>
          <w:rFonts w:ascii="Aptos" w:hAnsi="Aptos"/>
          <w:b/>
          <w:bCs/>
          <w:sz w:val="28"/>
          <w:szCs w:val="28"/>
        </w:rPr>
      </w:pPr>
    </w:p>
    <w:p w14:paraId="124007EE">
      <w:pPr>
        <w:jc w:val="center"/>
        <w:rPr>
          <w:rFonts w:ascii="Aptos" w:hAnsi="Aptos"/>
          <w:b/>
          <w:bCs/>
          <w:sz w:val="28"/>
          <w:szCs w:val="28"/>
        </w:rPr>
      </w:pPr>
    </w:p>
    <w:p w14:paraId="6CE22851">
      <w:pPr>
        <w:jc w:val="center"/>
        <w:rPr>
          <w:rFonts w:ascii="Aptos" w:hAnsi="Aptos"/>
          <w:b/>
          <w:bCs/>
          <w:sz w:val="28"/>
          <w:szCs w:val="28"/>
        </w:rPr>
      </w:pPr>
    </w:p>
    <w:p w14:paraId="75CBCFE6">
      <w:pPr>
        <w:jc w:val="center"/>
        <w:rPr>
          <w:rFonts w:ascii="Aptos" w:hAnsi="Aptos"/>
          <w:b/>
          <w:bCs/>
          <w:sz w:val="28"/>
          <w:szCs w:val="28"/>
        </w:rPr>
      </w:pPr>
    </w:p>
    <w:p w14:paraId="509A8622">
      <w:pPr>
        <w:jc w:val="center"/>
        <w:rPr>
          <w:rFonts w:ascii="Aptos" w:hAnsi="Aptos"/>
          <w:b/>
          <w:bCs/>
          <w:sz w:val="28"/>
          <w:szCs w:val="28"/>
        </w:rPr>
      </w:pPr>
      <w:r>
        <w:rPr>
          <w:rFonts w:ascii="Aptos" w:hAnsi="Aptos"/>
          <w:b/>
          <w:bCs/>
          <w:sz w:val="28"/>
          <w:szCs w:val="28"/>
        </w:rPr>
        <w:t>CHAPTER 5: TESTING AND RESULTS</w:t>
      </w:r>
    </w:p>
    <w:p w14:paraId="5318B877">
      <w:pPr>
        <w:rPr>
          <w:rFonts w:ascii="Aptos" w:hAnsi="Aptos"/>
          <w:b/>
          <w:bCs/>
          <w:sz w:val="24"/>
          <w:szCs w:val="24"/>
        </w:rPr>
      </w:pPr>
      <w:r>
        <w:rPr>
          <w:rFonts w:ascii="Aptos" w:hAnsi="Aptos"/>
          <w:b/>
          <w:bCs/>
          <w:sz w:val="24"/>
          <w:szCs w:val="24"/>
        </w:rPr>
        <w:t>5.1 Test Cases</w:t>
      </w:r>
    </w:p>
    <w:p w14:paraId="76699F91">
      <w:pPr>
        <w:rPr>
          <w:rFonts w:ascii="Aptos" w:hAnsi="Aptos"/>
        </w:rPr>
      </w:pPr>
      <w:r>
        <w:rPr>
          <w:rFonts w:ascii="Aptos" w:hAnsi="Aptos"/>
        </w:rPr>
        <w:t>The system was tested using the test cases listed in Table 5.1.</w:t>
      </w:r>
    </w:p>
    <w:p w14:paraId="4D1B84EC">
      <w:pPr>
        <w:rPr>
          <w:rFonts w:ascii="Aptos" w:hAnsi="Aptos"/>
          <w:b/>
          <w:bCs/>
        </w:rPr>
      </w:pPr>
      <w:r>
        <w:rPr>
          <w:rFonts w:ascii="Aptos" w:hAnsi="Aptos"/>
          <w:b/>
          <w:bCs/>
        </w:rPr>
        <w:t>Table 5.1: Test Cases</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06"/>
        <w:gridCol w:w="2208"/>
        <w:gridCol w:w="2208"/>
        <w:gridCol w:w="2208"/>
        <w:gridCol w:w="2208"/>
      </w:tblGrid>
      <w:tr w14:paraId="7319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590C2B4B"/>
        </w:tc>
        <w:tc>
          <w:tcPr>
            <w:tcW w:w="2208" w:type="dxa"/>
          </w:tcPr>
          <w:p w14:paraId="27DAC8EA"/>
        </w:tc>
        <w:tc>
          <w:tcPr>
            <w:tcW w:w="2208" w:type="dxa"/>
          </w:tcPr>
          <w:p w14:paraId="642F0F44"/>
        </w:tc>
        <w:tc>
          <w:tcPr>
            <w:tcW w:w="2208" w:type="dxa"/>
          </w:tcPr>
          <w:p w14:paraId="769DC60C"/>
        </w:tc>
        <w:tc>
          <w:tcPr>
            <w:tcW w:w="2208" w:type="dxa"/>
          </w:tcPr>
          <w:p w14:paraId="4FAA75DD"/>
        </w:tc>
      </w:tr>
      <w:tr w14:paraId="25BC2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729069CB">
            <w:r>
              <w:rPr>
                <w:rFonts w:hint="default" w:ascii="Aptos" w:hAnsi="Aptos"/>
                <w:b/>
                <w:bCs/>
              </w:rPr>
              <w:t>Test ID</w:t>
            </w:r>
          </w:p>
        </w:tc>
        <w:tc>
          <w:tcPr>
            <w:tcW w:w="2208" w:type="dxa"/>
          </w:tcPr>
          <w:p w14:paraId="7C51F425">
            <w:r>
              <w:rPr>
                <w:rFonts w:hint="default" w:ascii="Aptos" w:hAnsi="Aptos"/>
                <w:b/>
                <w:bCs/>
              </w:rPr>
              <w:t>Module</w:t>
            </w:r>
          </w:p>
        </w:tc>
        <w:tc>
          <w:tcPr>
            <w:tcW w:w="2208" w:type="dxa"/>
          </w:tcPr>
          <w:p w14:paraId="433C4C3E">
            <w:r>
              <w:rPr>
                <w:rFonts w:hint="default" w:ascii="Aptos" w:hAnsi="Aptos"/>
                <w:b/>
                <w:bCs/>
              </w:rPr>
              <w:t>Test Scenario</w:t>
            </w:r>
          </w:p>
        </w:tc>
        <w:tc>
          <w:tcPr>
            <w:tcW w:w="2208" w:type="dxa"/>
          </w:tcPr>
          <w:p w14:paraId="5426CF60">
            <w:r>
              <w:rPr>
                <w:rFonts w:hint="default" w:ascii="Aptos" w:hAnsi="Aptos"/>
                <w:b/>
                <w:bCs/>
              </w:rPr>
              <w:t>Expected Result</w:t>
            </w:r>
          </w:p>
        </w:tc>
        <w:tc>
          <w:tcPr>
            <w:tcW w:w="2208" w:type="dxa"/>
          </w:tcPr>
          <w:p w14:paraId="072BCE38">
            <w:r>
              <w:rPr>
                <w:rFonts w:hint="default" w:ascii="Aptos" w:hAnsi="Aptos"/>
                <w:b/>
                <w:bCs/>
              </w:rPr>
              <w:t>Status</w:t>
            </w:r>
          </w:p>
        </w:tc>
      </w:tr>
      <w:tr w14:paraId="3733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68E0266D">
            <w:r>
              <w:rPr>
                <w:rFonts w:hint="default" w:ascii="Aptos" w:hAnsi="Aptos"/>
                <w:b/>
                <w:bCs/>
              </w:rPr>
              <w:t>TC-01</w:t>
            </w:r>
          </w:p>
        </w:tc>
        <w:tc>
          <w:tcPr>
            <w:tcW w:w="2208" w:type="dxa"/>
          </w:tcPr>
          <w:p w14:paraId="464F9A0E">
            <w:r>
              <w:rPr>
                <w:rFonts w:hint="default" w:ascii="Aptos" w:hAnsi="Aptos"/>
                <w:b/>
                <w:bCs/>
              </w:rPr>
              <w:t>Cache Initialization</w:t>
            </w:r>
          </w:p>
        </w:tc>
        <w:tc>
          <w:tcPr>
            <w:tcW w:w="2208" w:type="dxa"/>
          </w:tcPr>
          <w:p w14:paraId="5CCF6BE7">
            <w:r>
              <w:rPr>
                <w:rFonts w:hint="default" w:ascii="Aptos" w:hAnsi="Aptos"/>
                <w:b/>
                <w:bCs/>
              </w:rPr>
              <w:t>Initialize cache with size 3</w:t>
            </w:r>
          </w:p>
        </w:tc>
        <w:tc>
          <w:tcPr>
            <w:tcW w:w="2208" w:type="dxa"/>
          </w:tcPr>
          <w:p w14:paraId="57CAB4C5">
            <w:r>
              <w:rPr>
                <w:rFonts w:hint="default" w:ascii="Aptos" w:hAnsi="Aptos"/>
                <w:b/>
                <w:bCs/>
              </w:rPr>
              <w:t>Cache created with capacity 3</w:t>
            </w:r>
          </w:p>
        </w:tc>
        <w:tc>
          <w:tcPr>
            <w:tcW w:w="2208" w:type="dxa"/>
          </w:tcPr>
          <w:p w14:paraId="2FC20372">
            <w:r>
              <w:rPr>
                <w:rFonts w:hint="default" w:ascii="Aptos" w:hAnsi="Aptos"/>
                <w:b/>
                <w:bCs/>
              </w:rPr>
              <w:t>PASS</w:t>
            </w:r>
          </w:p>
        </w:tc>
      </w:tr>
      <w:tr w14:paraId="7C85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6" w:type="dxa"/>
          </w:tcPr>
          <w:p w14:paraId="5BCCE555">
            <w:r>
              <w:rPr>
                <w:rFonts w:hint="default" w:ascii="Aptos" w:hAnsi="Aptos"/>
                <w:b/>
                <w:bCs/>
              </w:rPr>
              <w:t>TC-02</w:t>
            </w:r>
          </w:p>
        </w:tc>
        <w:tc>
          <w:tcPr>
            <w:tcW w:w="2208" w:type="dxa"/>
          </w:tcPr>
          <w:p w14:paraId="0E54CB26">
            <w:r>
              <w:rPr>
                <w:rFonts w:hint="default" w:ascii="Aptos" w:hAnsi="Aptos"/>
                <w:b/>
                <w:bCs/>
              </w:rPr>
              <w:t>Cache Initialization</w:t>
            </w:r>
          </w:p>
        </w:tc>
        <w:tc>
          <w:tcPr>
            <w:tcW w:w="2208" w:type="dxa"/>
          </w:tcPr>
          <w:p w14:paraId="71355ACE">
            <w:r>
              <w:rPr>
                <w:rFonts w:hint="default" w:ascii="Aptos" w:hAnsi="Aptos"/>
                <w:b/>
                <w:bCs/>
              </w:rPr>
              <w:t>Initialize cache with size 0</w:t>
            </w:r>
          </w:p>
        </w:tc>
        <w:tc>
          <w:tcPr>
            <w:tcW w:w="2208" w:type="dxa"/>
          </w:tcPr>
          <w:p w14:paraId="028B3A10">
            <w:r>
              <w:rPr>
                <w:rFonts w:hint="default" w:ascii="Aptos" w:hAnsi="Aptos"/>
                <w:b/>
                <w:bCs/>
              </w:rPr>
              <w:t>Error message displayed</w:t>
            </w:r>
          </w:p>
        </w:tc>
        <w:tc>
          <w:tcPr>
            <w:tcW w:w="2208" w:type="dxa"/>
          </w:tcPr>
          <w:p w14:paraId="5B266442">
            <w:r>
              <w:rPr>
                <w:rFonts w:hint="default" w:ascii="Aptos" w:hAnsi="Aptos"/>
                <w:b/>
                <w:bCs/>
              </w:rPr>
              <w:t>PASS</w:t>
            </w:r>
          </w:p>
        </w:tc>
      </w:tr>
      <w:tr w14:paraId="662D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4E5BF263">
            <w:r>
              <w:rPr>
                <w:rFonts w:hint="default" w:ascii="Aptos" w:hAnsi="Aptos"/>
                <w:b/>
                <w:bCs/>
              </w:rPr>
              <w:t>TC-03</w:t>
            </w:r>
          </w:p>
        </w:tc>
        <w:tc>
          <w:tcPr>
            <w:tcW w:w="2208" w:type="dxa"/>
          </w:tcPr>
          <w:p w14:paraId="3C47DBA7">
            <w:r>
              <w:rPr>
                <w:rFonts w:hint="default" w:ascii="Aptos" w:hAnsi="Aptos"/>
                <w:b/>
                <w:bCs/>
              </w:rPr>
              <w:t>Page Access</w:t>
            </w:r>
          </w:p>
        </w:tc>
        <w:tc>
          <w:tcPr>
            <w:tcW w:w="2208" w:type="dxa"/>
          </w:tcPr>
          <w:p w14:paraId="4CEE4599">
            <w:r>
              <w:rPr>
                <w:rFonts w:hint="default" w:ascii="Aptos" w:hAnsi="Aptos"/>
                <w:b/>
                <w:bCs/>
              </w:rPr>
              <w:t>Access single page (page 1)</w:t>
            </w:r>
          </w:p>
        </w:tc>
        <w:tc>
          <w:tcPr>
            <w:tcW w:w="2208" w:type="dxa"/>
          </w:tcPr>
          <w:p w14:paraId="092C32D6">
            <w:r>
              <w:rPr>
                <w:rFonts w:hint="default" w:ascii="Aptos" w:hAnsi="Aptos"/>
                <w:b/>
                <w:bCs/>
              </w:rPr>
              <w:t>Page added to cache successfully</w:t>
            </w:r>
          </w:p>
        </w:tc>
        <w:tc>
          <w:tcPr>
            <w:tcW w:w="2208" w:type="dxa"/>
          </w:tcPr>
          <w:p w14:paraId="530220F3">
            <w:r>
              <w:rPr>
                <w:rFonts w:hint="default" w:ascii="Aptos" w:hAnsi="Aptos"/>
                <w:b/>
                <w:bCs/>
              </w:rPr>
              <w:t>PASS</w:t>
            </w:r>
          </w:p>
        </w:tc>
      </w:tr>
      <w:tr w14:paraId="56C9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5830F65A">
            <w:r>
              <w:rPr>
                <w:rFonts w:hint="default" w:ascii="Aptos" w:hAnsi="Aptos"/>
                <w:b/>
                <w:bCs/>
              </w:rPr>
              <w:t>TC-04</w:t>
            </w:r>
          </w:p>
        </w:tc>
        <w:tc>
          <w:tcPr>
            <w:tcW w:w="2208" w:type="dxa"/>
          </w:tcPr>
          <w:p w14:paraId="0D49D5FC">
            <w:r>
              <w:rPr>
                <w:rFonts w:hint="default" w:ascii="Aptos" w:hAnsi="Aptos"/>
                <w:b/>
                <w:bCs/>
              </w:rPr>
              <w:t>Page Access</w:t>
            </w:r>
          </w:p>
        </w:tc>
        <w:tc>
          <w:tcPr>
            <w:tcW w:w="2208" w:type="dxa"/>
          </w:tcPr>
          <w:p w14:paraId="499E78CC">
            <w:r>
              <w:rPr>
                <w:rFonts w:hint="default" w:ascii="Aptos" w:hAnsi="Aptos"/>
                <w:b/>
                <w:bCs/>
              </w:rPr>
              <w:t>Access multiple pages (1,2,3)</w:t>
            </w:r>
          </w:p>
        </w:tc>
        <w:tc>
          <w:tcPr>
            <w:tcW w:w="2208" w:type="dxa"/>
          </w:tcPr>
          <w:p w14:paraId="331AEF68">
            <w:r>
              <w:rPr>
                <w:rFonts w:hint="default" w:ascii="Aptos" w:hAnsi="Aptos"/>
                <w:b/>
                <w:bCs/>
              </w:rPr>
              <w:t>All pages added to cache</w:t>
            </w:r>
          </w:p>
        </w:tc>
        <w:tc>
          <w:tcPr>
            <w:tcW w:w="2208" w:type="dxa"/>
          </w:tcPr>
          <w:p w14:paraId="4C551B06">
            <w:r>
              <w:rPr>
                <w:rFonts w:hint="default" w:ascii="Aptos" w:hAnsi="Aptos"/>
                <w:b/>
                <w:bCs/>
              </w:rPr>
              <w:t>PASS</w:t>
            </w:r>
          </w:p>
        </w:tc>
      </w:tr>
      <w:tr w14:paraId="4DEE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155695F6">
            <w:r>
              <w:rPr>
                <w:rFonts w:hint="default" w:ascii="Aptos" w:hAnsi="Aptos"/>
                <w:b/>
                <w:bCs/>
              </w:rPr>
              <w:t>TC-05</w:t>
            </w:r>
          </w:p>
        </w:tc>
        <w:tc>
          <w:tcPr>
            <w:tcW w:w="2208" w:type="dxa"/>
          </w:tcPr>
          <w:p w14:paraId="79812488">
            <w:r>
              <w:rPr>
                <w:rFonts w:hint="default" w:ascii="Aptos" w:hAnsi="Aptos"/>
                <w:b/>
                <w:bCs/>
              </w:rPr>
              <w:t>Cache Hit</w:t>
            </w:r>
          </w:p>
        </w:tc>
        <w:tc>
          <w:tcPr>
            <w:tcW w:w="2208" w:type="dxa"/>
          </w:tcPr>
          <w:p w14:paraId="65D2F9D8">
            <w:r>
              <w:rPr>
                <w:rFonts w:hint="default" w:ascii="Aptos" w:hAnsi="Aptos"/>
                <w:b/>
                <w:bCs/>
              </w:rPr>
              <w:t>Access existing page in cache</w:t>
            </w:r>
          </w:p>
        </w:tc>
        <w:tc>
          <w:tcPr>
            <w:tcW w:w="2208" w:type="dxa"/>
          </w:tcPr>
          <w:p w14:paraId="5B1056AF">
            <w:r>
              <w:rPr>
                <w:rFonts w:hint="default" w:ascii="Aptos" w:hAnsi="Aptos"/>
                <w:b/>
                <w:bCs/>
              </w:rPr>
              <w:t>Hit counter incremented</w:t>
            </w:r>
          </w:p>
        </w:tc>
        <w:tc>
          <w:tcPr>
            <w:tcW w:w="2208" w:type="dxa"/>
          </w:tcPr>
          <w:p w14:paraId="689A30DD">
            <w:r>
              <w:rPr>
                <w:rFonts w:hint="default" w:ascii="Aptos" w:hAnsi="Aptos"/>
                <w:b/>
                <w:bCs/>
              </w:rPr>
              <w:t>PASS</w:t>
            </w:r>
          </w:p>
        </w:tc>
      </w:tr>
      <w:tr w14:paraId="29117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6458E064">
            <w:r>
              <w:rPr>
                <w:rFonts w:hint="default" w:ascii="Aptos" w:hAnsi="Aptos"/>
                <w:b/>
                <w:bCs/>
              </w:rPr>
              <w:t>TC-06</w:t>
            </w:r>
          </w:p>
        </w:tc>
        <w:tc>
          <w:tcPr>
            <w:tcW w:w="2208" w:type="dxa"/>
          </w:tcPr>
          <w:p w14:paraId="3A98FA5A">
            <w:r>
              <w:rPr>
                <w:rFonts w:hint="default" w:ascii="Aptos" w:hAnsi="Aptos"/>
                <w:b/>
                <w:bCs/>
              </w:rPr>
              <w:t>Cache Miss</w:t>
            </w:r>
          </w:p>
        </w:tc>
        <w:tc>
          <w:tcPr>
            <w:tcW w:w="2208" w:type="dxa"/>
          </w:tcPr>
          <w:p w14:paraId="39AED376">
            <w:r>
              <w:rPr>
                <w:rFonts w:hint="default" w:ascii="Aptos" w:hAnsi="Aptos"/>
                <w:b/>
                <w:bCs/>
              </w:rPr>
              <w:t>Access non-existing page</w:t>
            </w:r>
          </w:p>
        </w:tc>
        <w:tc>
          <w:tcPr>
            <w:tcW w:w="2208" w:type="dxa"/>
          </w:tcPr>
          <w:p w14:paraId="254770FA">
            <w:r>
              <w:rPr>
                <w:rFonts w:hint="default" w:ascii="Aptos" w:hAnsi="Aptos"/>
                <w:b/>
                <w:bCs/>
              </w:rPr>
              <w:t>Miss counter incremented, page added</w:t>
            </w:r>
          </w:p>
        </w:tc>
        <w:tc>
          <w:tcPr>
            <w:tcW w:w="2208" w:type="dxa"/>
          </w:tcPr>
          <w:p w14:paraId="28963CE2">
            <w:r>
              <w:rPr>
                <w:rFonts w:hint="default" w:ascii="Aptos" w:hAnsi="Aptos"/>
                <w:b/>
                <w:bCs/>
              </w:rPr>
              <w:t>PASS</w:t>
            </w:r>
          </w:p>
        </w:tc>
      </w:tr>
      <w:tr w14:paraId="5396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4FC2D065">
            <w:r>
              <w:rPr>
                <w:rFonts w:hint="default" w:ascii="Aptos" w:hAnsi="Aptos"/>
                <w:b/>
                <w:bCs/>
              </w:rPr>
              <w:t>TC-07</w:t>
            </w:r>
          </w:p>
        </w:tc>
        <w:tc>
          <w:tcPr>
            <w:tcW w:w="2208" w:type="dxa"/>
          </w:tcPr>
          <w:p w14:paraId="54FC9394">
            <w:r>
              <w:rPr>
                <w:rFonts w:hint="default" w:ascii="Aptos" w:hAnsi="Aptos"/>
                <w:b/>
                <w:bCs/>
              </w:rPr>
              <w:t>Eviction</w:t>
            </w:r>
          </w:p>
        </w:tc>
        <w:tc>
          <w:tcPr>
            <w:tcW w:w="2208" w:type="dxa"/>
          </w:tcPr>
          <w:p w14:paraId="573C2335">
            <w:r>
              <w:rPr>
                <w:rFonts w:hint="default" w:ascii="Aptos" w:hAnsi="Aptos"/>
                <w:b/>
                <w:bCs/>
              </w:rPr>
              <w:t>Access page when cache is full</w:t>
            </w:r>
          </w:p>
        </w:tc>
        <w:tc>
          <w:tcPr>
            <w:tcW w:w="2208" w:type="dxa"/>
          </w:tcPr>
          <w:p w14:paraId="1BD1E0AC">
            <w:r>
              <w:rPr>
                <w:rFonts w:hint="default" w:ascii="Aptos" w:hAnsi="Aptos"/>
                <w:b/>
                <w:bCs/>
              </w:rPr>
              <w:t>LRU page evicted, new page added</w:t>
            </w:r>
          </w:p>
        </w:tc>
        <w:tc>
          <w:tcPr>
            <w:tcW w:w="2208" w:type="dxa"/>
          </w:tcPr>
          <w:p w14:paraId="72AE3620">
            <w:r>
              <w:rPr>
                <w:rFonts w:hint="default" w:ascii="Aptos" w:hAnsi="Aptos"/>
                <w:b/>
                <w:bCs/>
              </w:rPr>
              <w:t>PASS</w:t>
            </w:r>
          </w:p>
        </w:tc>
      </w:tr>
      <w:tr w14:paraId="73C93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29F16234">
            <w:r>
              <w:rPr>
                <w:rFonts w:hint="default" w:ascii="Aptos" w:hAnsi="Aptos"/>
                <w:b/>
                <w:bCs/>
              </w:rPr>
              <w:t>TC-08</w:t>
            </w:r>
          </w:p>
        </w:tc>
        <w:tc>
          <w:tcPr>
            <w:tcW w:w="2208" w:type="dxa"/>
          </w:tcPr>
          <w:p w14:paraId="46751663">
            <w:r>
              <w:rPr>
                <w:rFonts w:hint="default" w:ascii="Aptos" w:hAnsi="Aptos"/>
                <w:b/>
                <w:bCs/>
              </w:rPr>
              <w:t>MRU Position</w:t>
            </w:r>
          </w:p>
        </w:tc>
        <w:tc>
          <w:tcPr>
            <w:tcW w:w="2208" w:type="dxa"/>
          </w:tcPr>
          <w:p w14:paraId="5FEBF951">
            <w:r>
              <w:rPr>
                <w:rFonts w:hint="default" w:ascii="Aptos" w:hAnsi="Aptos"/>
                <w:b/>
                <w:bCs/>
              </w:rPr>
              <w:t>Access page already in cache</w:t>
            </w:r>
          </w:p>
        </w:tc>
        <w:tc>
          <w:tcPr>
            <w:tcW w:w="2208" w:type="dxa"/>
          </w:tcPr>
          <w:p w14:paraId="5B632AA9">
            <w:r>
              <w:rPr>
                <w:rFonts w:hint="default" w:ascii="Aptos" w:hAnsi="Aptos"/>
                <w:b/>
                <w:bCs/>
              </w:rPr>
              <w:t>Page moved to MRU position (top)</w:t>
            </w:r>
          </w:p>
        </w:tc>
        <w:tc>
          <w:tcPr>
            <w:tcW w:w="2208" w:type="dxa"/>
          </w:tcPr>
          <w:p w14:paraId="1D403028">
            <w:r>
              <w:rPr>
                <w:rFonts w:hint="default" w:ascii="Aptos" w:hAnsi="Aptos"/>
                <w:b/>
                <w:bCs/>
              </w:rPr>
              <w:t>PASS</w:t>
            </w:r>
          </w:p>
        </w:tc>
      </w:tr>
      <w:tr w14:paraId="7E84E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7377C58E">
            <w:r>
              <w:rPr>
                <w:rFonts w:hint="default" w:ascii="Aptos" w:hAnsi="Aptos"/>
                <w:b/>
                <w:bCs/>
              </w:rPr>
              <w:t>TC-09</w:t>
            </w:r>
          </w:p>
        </w:tc>
        <w:tc>
          <w:tcPr>
            <w:tcW w:w="2208" w:type="dxa"/>
          </w:tcPr>
          <w:p w14:paraId="1B9C079B">
            <w:r>
              <w:rPr>
                <w:rFonts w:hint="default" w:ascii="Aptos" w:hAnsi="Aptos"/>
                <w:b/>
                <w:bCs/>
              </w:rPr>
              <w:t>Eviction Order</w:t>
            </w:r>
          </w:p>
        </w:tc>
        <w:tc>
          <w:tcPr>
            <w:tcW w:w="2208" w:type="dxa"/>
          </w:tcPr>
          <w:p w14:paraId="62A10EFE">
            <w:r>
              <w:rPr>
                <w:rFonts w:hint="default" w:ascii="Aptos" w:hAnsi="Aptos"/>
                <w:b/>
                <w:bCs/>
              </w:rPr>
              <w:t>Fill cache [1,2,3] then access 4</w:t>
            </w:r>
          </w:p>
        </w:tc>
        <w:tc>
          <w:tcPr>
            <w:tcW w:w="2208" w:type="dxa"/>
          </w:tcPr>
          <w:p w14:paraId="0ABBE220">
            <w:r>
              <w:rPr>
                <w:rFonts w:hint="default" w:ascii="Aptos" w:hAnsi="Aptos"/>
                <w:b/>
                <w:bCs/>
              </w:rPr>
              <w:t>Page 3 (LRU) evicted, page 4 added</w:t>
            </w:r>
          </w:p>
        </w:tc>
        <w:tc>
          <w:tcPr>
            <w:tcW w:w="2208" w:type="dxa"/>
          </w:tcPr>
          <w:p w14:paraId="0DE10D8B">
            <w:r>
              <w:rPr>
                <w:rFonts w:hint="default" w:ascii="Aptos" w:hAnsi="Aptos"/>
                <w:b/>
                <w:bCs/>
              </w:rPr>
              <w:t>PASS</w:t>
            </w:r>
          </w:p>
        </w:tc>
      </w:tr>
      <w:tr w14:paraId="2C180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759CADDB">
            <w:r>
              <w:rPr>
                <w:rFonts w:hint="default" w:ascii="Aptos" w:hAnsi="Aptos"/>
                <w:b/>
                <w:bCs/>
              </w:rPr>
              <w:t>TC-10</w:t>
            </w:r>
          </w:p>
        </w:tc>
        <w:tc>
          <w:tcPr>
            <w:tcW w:w="2208" w:type="dxa"/>
          </w:tcPr>
          <w:p w14:paraId="56699B7C">
            <w:r>
              <w:rPr>
                <w:rFonts w:hint="default" w:ascii="Aptos" w:hAnsi="Aptos"/>
                <w:b/>
                <w:bCs/>
              </w:rPr>
              <w:t>Hit Ratio</w:t>
            </w:r>
          </w:p>
        </w:tc>
        <w:tc>
          <w:tcPr>
            <w:tcW w:w="2208" w:type="dxa"/>
          </w:tcPr>
          <w:p w14:paraId="3F8FF195">
            <w:r>
              <w:rPr>
                <w:rFonts w:hint="default" w:ascii="Aptos" w:hAnsi="Aptos"/>
                <w:b/>
                <w:bCs/>
              </w:rPr>
              <w:t>Access [1,2,3,1,4,2] in size 3 cache</w:t>
            </w:r>
          </w:p>
        </w:tc>
        <w:tc>
          <w:tcPr>
            <w:tcW w:w="2208" w:type="dxa"/>
          </w:tcPr>
          <w:p w14:paraId="251E8D34">
            <w:r>
              <w:rPr>
                <w:rFonts w:hint="default" w:ascii="Aptos" w:hAnsi="Aptos"/>
                <w:b/>
                <w:bCs/>
              </w:rPr>
              <w:t>Hit ratio = 33.33% (2 hits/6 access)</w:t>
            </w:r>
          </w:p>
        </w:tc>
        <w:tc>
          <w:tcPr>
            <w:tcW w:w="2208" w:type="dxa"/>
          </w:tcPr>
          <w:p w14:paraId="202C51A9">
            <w:r>
              <w:rPr>
                <w:rFonts w:hint="default" w:ascii="Aptos" w:hAnsi="Aptos"/>
                <w:b/>
                <w:bCs/>
              </w:rPr>
              <w:t>PASS</w:t>
            </w:r>
          </w:p>
        </w:tc>
      </w:tr>
      <w:tr w14:paraId="06CF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2FF4D8BE">
            <w:r>
              <w:rPr>
                <w:rFonts w:hint="default" w:ascii="Aptos" w:hAnsi="Aptos"/>
                <w:b/>
                <w:bCs/>
              </w:rPr>
              <w:t>TC-11</w:t>
            </w:r>
          </w:p>
        </w:tc>
        <w:tc>
          <w:tcPr>
            <w:tcW w:w="2208" w:type="dxa"/>
          </w:tcPr>
          <w:p w14:paraId="18D6FCAB">
            <w:r>
              <w:rPr>
                <w:rFonts w:hint="default" w:ascii="Aptos" w:hAnsi="Aptos"/>
                <w:b/>
                <w:bCs/>
              </w:rPr>
              <w:t>Performance Metrics</w:t>
            </w:r>
          </w:p>
        </w:tc>
        <w:tc>
          <w:tcPr>
            <w:tcW w:w="2208" w:type="dxa"/>
          </w:tcPr>
          <w:p w14:paraId="1BABAACA">
            <w:r>
              <w:rPr>
                <w:rFonts w:hint="default" w:ascii="Aptos" w:hAnsi="Aptos"/>
                <w:b/>
                <w:bCs/>
              </w:rPr>
              <w:t>Track statistics</w:t>
            </w:r>
          </w:p>
        </w:tc>
        <w:tc>
          <w:tcPr>
            <w:tcW w:w="2208" w:type="dxa"/>
          </w:tcPr>
          <w:p w14:paraId="01BCF159">
            <w:r>
              <w:rPr>
                <w:rFonts w:hint="default" w:ascii="Aptos" w:hAnsi="Aptos"/>
                <w:b/>
                <w:bCs/>
              </w:rPr>
              <w:t>Hits, misses, and ratio calculated</w:t>
            </w:r>
          </w:p>
        </w:tc>
        <w:tc>
          <w:tcPr>
            <w:tcW w:w="2208" w:type="dxa"/>
          </w:tcPr>
          <w:p w14:paraId="1FEC8908">
            <w:r>
              <w:rPr>
                <w:rFonts w:hint="default" w:ascii="Aptos" w:hAnsi="Aptos"/>
                <w:b/>
                <w:bCs/>
              </w:rPr>
              <w:t>PASS</w:t>
            </w:r>
          </w:p>
        </w:tc>
      </w:tr>
      <w:tr w14:paraId="000D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639A9C23">
            <w:r>
              <w:rPr>
                <w:rFonts w:hint="default" w:ascii="Aptos" w:hAnsi="Aptos"/>
                <w:b/>
                <w:bCs/>
              </w:rPr>
              <w:t>TC-12</w:t>
            </w:r>
          </w:p>
        </w:tc>
        <w:tc>
          <w:tcPr>
            <w:tcW w:w="2208" w:type="dxa"/>
          </w:tcPr>
          <w:p w14:paraId="48040078">
            <w:r>
              <w:rPr>
                <w:rFonts w:hint="default" w:ascii="Aptos" w:hAnsi="Aptos"/>
                <w:b/>
                <w:bCs/>
              </w:rPr>
              <w:t>Display Cache</w:t>
            </w:r>
          </w:p>
        </w:tc>
        <w:tc>
          <w:tcPr>
            <w:tcW w:w="2208" w:type="dxa"/>
          </w:tcPr>
          <w:p w14:paraId="343FC91E">
            <w:r>
              <w:rPr>
                <w:rFonts w:hint="default" w:ascii="Aptos" w:hAnsi="Aptos"/>
                <w:b/>
                <w:bCs/>
              </w:rPr>
              <w:t>Show current cache state</w:t>
            </w:r>
          </w:p>
        </w:tc>
        <w:tc>
          <w:tcPr>
            <w:tcW w:w="2208" w:type="dxa"/>
          </w:tcPr>
          <w:p w14:paraId="0364974C">
            <w:r>
              <w:rPr>
                <w:rFonts w:hint="default" w:ascii="Aptos" w:hAnsi="Aptos"/>
                <w:b/>
                <w:bCs/>
              </w:rPr>
              <w:t>Current cache contents displayed</w:t>
            </w:r>
          </w:p>
        </w:tc>
        <w:tc>
          <w:tcPr>
            <w:tcW w:w="2208" w:type="dxa"/>
          </w:tcPr>
          <w:p w14:paraId="1B40037D">
            <w:r>
              <w:rPr>
                <w:rFonts w:hint="default" w:ascii="Aptos" w:hAnsi="Aptos"/>
                <w:b/>
                <w:bCs/>
              </w:rPr>
              <w:t>PASS</w:t>
            </w:r>
          </w:p>
        </w:tc>
      </w:tr>
      <w:tr w14:paraId="24E9B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454191C3">
            <w:r>
              <w:rPr>
                <w:rFonts w:hint="default" w:ascii="Aptos" w:hAnsi="Aptos"/>
                <w:b/>
                <w:bCs/>
              </w:rPr>
              <w:t>TC-13</w:t>
            </w:r>
          </w:p>
        </w:tc>
        <w:tc>
          <w:tcPr>
            <w:tcW w:w="2208" w:type="dxa"/>
          </w:tcPr>
          <w:p w14:paraId="6E220609">
            <w:r>
              <w:rPr>
                <w:rFonts w:hint="default" w:ascii="Aptos" w:hAnsi="Aptos"/>
                <w:b/>
                <w:bCs/>
              </w:rPr>
              <w:t>Batch Operations</w:t>
            </w:r>
          </w:p>
        </w:tc>
        <w:tc>
          <w:tcPr>
            <w:tcW w:w="2208" w:type="dxa"/>
          </w:tcPr>
          <w:p w14:paraId="7F6015D2">
            <w:r>
              <w:rPr>
                <w:rFonts w:hint="default" w:ascii="Aptos" w:hAnsi="Aptos"/>
                <w:b/>
                <w:bCs/>
              </w:rPr>
              <w:t>Execute batch access sequence</w:t>
            </w:r>
          </w:p>
        </w:tc>
        <w:tc>
          <w:tcPr>
            <w:tcW w:w="2208" w:type="dxa"/>
          </w:tcPr>
          <w:p w14:paraId="6E48CAC7">
            <w:r>
              <w:rPr>
                <w:rFonts w:hint="default" w:ascii="Aptos" w:hAnsi="Aptos"/>
                <w:b/>
                <w:bCs/>
              </w:rPr>
              <w:t>All pages processed correctly</w:t>
            </w:r>
          </w:p>
        </w:tc>
        <w:tc>
          <w:tcPr>
            <w:tcW w:w="2208" w:type="dxa"/>
          </w:tcPr>
          <w:p w14:paraId="7D7B677A">
            <w:r>
              <w:rPr>
                <w:rFonts w:hint="default" w:ascii="Aptos" w:hAnsi="Aptos"/>
                <w:b/>
                <w:bCs/>
              </w:rPr>
              <w:t>PASS</w:t>
            </w:r>
          </w:p>
        </w:tc>
      </w:tr>
      <w:tr w14:paraId="4DC6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0E2F47EC">
            <w:r>
              <w:rPr>
                <w:rFonts w:hint="default" w:ascii="Aptos" w:hAnsi="Aptos"/>
                <w:b/>
                <w:bCs/>
              </w:rPr>
              <w:t>TC-14</w:t>
            </w:r>
          </w:p>
        </w:tc>
        <w:tc>
          <w:tcPr>
            <w:tcW w:w="2208" w:type="dxa"/>
          </w:tcPr>
          <w:p w14:paraId="52DD29A6">
            <w:r>
              <w:rPr>
                <w:rFonts w:hint="default" w:ascii="Aptos" w:hAnsi="Aptos"/>
                <w:b/>
                <w:bCs/>
              </w:rPr>
              <w:t>Clear Cache</w:t>
            </w:r>
          </w:p>
        </w:tc>
        <w:tc>
          <w:tcPr>
            <w:tcW w:w="2208" w:type="dxa"/>
          </w:tcPr>
          <w:p w14:paraId="584D6FA8">
            <w:r>
              <w:rPr>
                <w:rFonts w:hint="default" w:ascii="Aptos" w:hAnsi="Aptos"/>
                <w:b/>
                <w:bCs/>
              </w:rPr>
              <w:t>Clear all cache entries</w:t>
            </w:r>
          </w:p>
        </w:tc>
        <w:tc>
          <w:tcPr>
            <w:tcW w:w="2208" w:type="dxa"/>
          </w:tcPr>
          <w:p w14:paraId="38CEC74F">
            <w:r>
              <w:rPr>
                <w:rFonts w:hint="default" w:ascii="Aptos" w:hAnsi="Aptos"/>
                <w:b/>
                <w:bCs/>
              </w:rPr>
              <w:t>Cache emptied, counters reset</w:t>
            </w:r>
          </w:p>
        </w:tc>
        <w:tc>
          <w:tcPr>
            <w:tcW w:w="2208" w:type="dxa"/>
          </w:tcPr>
          <w:p w14:paraId="0719F92B">
            <w:r>
              <w:rPr>
                <w:rFonts w:hint="default" w:ascii="Aptos" w:hAnsi="Aptos"/>
                <w:b/>
                <w:bCs/>
              </w:rPr>
              <w:t>PASS</w:t>
            </w:r>
          </w:p>
        </w:tc>
      </w:tr>
      <w:tr w14:paraId="2D85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7341FBA7">
            <w:r>
              <w:rPr>
                <w:rFonts w:hint="default" w:ascii="Aptos" w:hAnsi="Aptos"/>
                <w:b/>
                <w:bCs/>
              </w:rPr>
              <w:t>TC-15</w:t>
            </w:r>
          </w:p>
        </w:tc>
        <w:tc>
          <w:tcPr>
            <w:tcW w:w="2208" w:type="dxa"/>
          </w:tcPr>
          <w:p w14:paraId="6CCCD9B1">
            <w:r>
              <w:rPr>
                <w:rFonts w:hint="default" w:ascii="Aptos" w:hAnsi="Aptos"/>
                <w:b/>
                <w:bCs/>
              </w:rPr>
              <w:t>Edge Case</w:t>
            </w:r>
          </w:p>
        </w:tc>
        <w:tc>
          <w:tcPr>
            <w:tcW w:w="2208" w:type="dxa"/>
          </w:tcPr>
          <w:p w14:paraId="6580A8D3">
            <w:r>
              <w:rPr>
                <w:rFonts w:hint="default" w:ascii="Aptos" w:hAnsi="Aptos"/>
                <w:b/>
                <w:bCs/>
              </w:rPr>
              <w:t>Access with negative page number</w:t>
            </w:r>
          </w:p>
        </w:tc>
        <w:tc>
          <w:tcPr>
            <w:tcW w:w="2208" w:type="dxa"/>
          </w:tcPr>
          <w:p w14:paraId="69388C51">
            <w:r>
              <w:rPr>
                <w:rFonts w:hint="default" w:ascii="Aptos" w:hAnsi="Aptos"/>
                <w:b/>
                <w:bCs/>
              </w:rPr>
              <w:t>Invalid input handled gracefully</w:t>
            </w:r>
          </w:p>
        </w:tc>
        <w:tc>
          <w:tcPr>
            <w:tcW w:w="2208" w:type="dxa"/>
          </w:tcPr>
          <w:p w14:paraId="7449D348">
            <w:r>
              <w:rPr>
                <w:rFonts w:hint="default" w:ascii="Aptos" w:hAnsi="Aptos"/>
                <w:b/>
                <w:bCs/>
              </w:rPr>
              <w:t>PASS</w:t>
            </w:r>
          </w:p>
        </w:tc>
      </w:tr>
      <w:tr w14:paraId="5A48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6" w:type="dxa"/>
          </w:tcPr>
          <w:p w14:paraId="1D989E2C">
            <w:r>
              <w:rPr>
                <w:rFonts w:hint="default" w:ascii="Aptos" w:hAnsi="Aptos"/>
                <w:b/>
                <w:bCs/>
              </w:rPr>
              <w:t>TC-16</w:t>
            </w:r>
          </w:p>
        </w:tc>
        <w:tc>
          <w:tcPr>
            <w:tcW w:w="2208" w:type="dxa"/>
          </w:tcPr>
          <w:p w14:paraId="46A63FD9">
            <w:r>
              <w:rPr>
                <w:rFonts w:hint="default" w:ascii="Aptos" w:hAnsi="Aptos"/>
                <w:b/>
                <w:bCs/>
              </w:rPr>
              <w:t>Edge Case</w:t>
            </w:r>
          </w:p>
        </w:tc>
        <w:tc>
          <w:tcPr>
            <w:tcW w:w="2208" w:type="dxa"/>
          </w:tcPr>
          <w:p w14:paraId="76E90701">
            <w:r>
              <w:rPr>
                <w:rFonts w:hint="default" w:ascii="Aptos" w:hAnsi="Aptos"/>
                <w:b/>
                <w:bCs/>
              </w:rPr>
              <w:t>Access with very large page number</w:t>
            </w:r>
          </w:p>
        </w:tc>
        <w:tc>
          <w:tcPr>
            <w:tcW w:w="2208" w:type="dxa"/>
          </w:tcPr>
          <w:p w14:paraId="5BF4D273">
            <w:r>
              <w:rPr>
                <w:rFonts w:hint="default" w:ascii="Aptos" w:hAnsi="Aptos"/>
                <w:b/>
                <w:bCs/>
              </w:rPr>
              <w:t>Page added successfully</w:t>
            </w:r>
          </w:p>
        </w:tc>
        <w:tc>
          <w:tcPr>
            <w:tcW w:w="2208" w:type="dxa"/>
          </w:tcPr>
          <w:p w14:paraId="16960D86">
            <w:r>
              <w:rPr>
                <w:rFonts w:hint="default" w:ascii="Aptos" w:hAnsi="Aptos"/>
                <w:b/>
                <w:bCs/>
              </w:rPr>
              <w:t>PASS</w:t>
            </w:r>
          </w:p>
        </w:tc>
      </w:tr>
    </w:tbl>
    <w:p w14:paraId="45024476">
      <w:pPr>
        <w:rPr>
          <w:rFonts w:ascii="Aptos" w:hAnsi="Aptos"/>
          <w:b/>
          <w:bCs/>
          <w:sz w:val="24"/>
          <w:szCs w:val="24"/>
        </w:rPr>
      </w:pPr>
    </w:p>
    <w:p w14:paraId="7A043447">
      <w:pPr>
        <w:rPr>
          <w:rFonts w:ascii="Aptos" w:hAnsi="Aptos"/>
          <w:b/>
          <w:bCs/>
          <w:sz w:val="24"/>
          <w:szCs w:val="24"/>
        </w:rPr>
      </w:pPr>
    </w:p>
    <w:p w14:paraId="03326237">
      <w:pPr>
        <w:rPr>
          <w:rFonts w:ascii="Aptos" w:hAnsi="Aptos"/>
          <w:b/>
          <w:bCs/>
          <w:sz w:val="24"/>
          <w:szCs w:val="24"/>
        </w:rPr>
      </w:pPr>
    </w:p>
    <w:p w14:paraId="0DA46E5B">
      <w:pPr>
        <w:rPr>
          <w:rFonts w:ascii="Aptos" w:hAnsi="Aptos"/>
          <w:b/>
          <w:bCs/>
          <w:sz w:val="24"/>
          <w:szCs w:val="24"/>
        </w:rPr>
      </w:pPr>
    </w:p>
    <w:p w14:paraId="1B9E4005">
      <w:pPr>
        <w:rPr>
          <w:rFonts w:ascii="Aptos" w:hAnsi="Aptos"/>
          <w:b/>
          <w:bCs/>
          <w:sz w:val="24"/>
          <w:szCs w:val="24"/>
        </w:rPr>
      </w:pPr>
    </w:p>
    <w:p w14:paraId="487ED2F9">
      <w:pPr>
        <w:rPr>
          <w:rFonts w:ascii="Aptos" w:hAnsi="Aptos"/>
          <w:b/>
          <w:bCs/>
          <w:sz w:val="24"/>
          <w:szCs w:val="24"/>
        </w:rPr>
      </w:pPr>
    </w:p>
    <w:p w14:paraId="0F60E599">
      <w:pPr>
        <w:rPr>
          <w:rFonts w:ascii="Aptos" w:hAnsi="Aptos"/>
          <w:b/>
          <w:bCs/>
          <w:sz w:val="24"/>
          <w:szCs w:val="24"/>
        </w:rPr>
      </w:pPr>
    </w:p>
    <w:p w14:paraId="23101BC5">
      <w:pPr>
        <w:rPr>
          <w:rFonts w:ascii="Aptos" w:hAnsi="Aptos"/>
          <w:b/>
          <w:bCs/>
          <w:sz w:val="24"/>
          <w:szCs w:val="24"/>
        </w:rPr>
      </w:pPr>
    </w:p>
    <w:p w14:paraId="1769C5C9">
      <w:pPr>
        <w:rPr>
          <w:rFonts w:ascii="Aptos" w:hAnsi="Aptos"/>
          <w:b/>
          <w:bCs/>
          <w:sz w:val="24"/>
          <w:szCs w:val="24"/>
        </w:rPr>
      </w:pPr>
    </w:p>
    <w:p w14:paraId="437BAB9B">
      <w:pPr>
        <w:rPr>
          <w:rFonts w:ascii="Aptos" w:hAnsi="Aptos"/>
          <w:b/>
          <w:bCs/>
          <w:sz w:val="24"/>
          <w:szCs w:val="24"/>
        </w:rPr>
      </w:pPr>
    </w:p>
    <w:p w14:paraId="107AC76E">
      <w:pPr>
        <w:rPr>
          <w:rFonts w:ascii="Aptos" w:hAnsi="Aptos"/>
          <w:b/>
          <w:bCs/>
          <w:sz w:val="24"/>
          <w:szCs w:val="24"/>
        </w:rPr>
      </w:pPr>
    </w:p>
    <w:p w14:paraId="3EA6B416">
      <w:pPr>
        <w:rPr>
          <w:rFonts w:ascii="Aptos" w:hAnsi="Aptos"/>
          <w:b/>
          <w:bCs/>
          <w:sz w:val="24"/>
          <w:szCs w:val="24"/>
        </w:rPr>
      </w:pPr>
    </w:p>
    <w:p w14:paraId="020BC80C">
      <w:pPr>
        <w:rPr>
          <w:rFonts w:ascii="Aptos" w:hAnsi="Aptos"/>
          <w:b/>
          <w:bCs/>
          <w:sz w:val="24"/>
          <w:szCs w:val="24"/>
        </w:rPr>
      </w:pPr>
    </w:p>
    <w:p w14:paraId="02F769F4">
      <w:pPr>
        <w:rPr>
          <w:rFonts w:ascii="Aptos" w:hAnsi="Aptos"/>
          <w:b/>
          <w:bCs/>
          <w:sz w:val="24"/>
          <w:szCs w:val="24"/>
        </w:rPr>
      </w:pPr>
    </w:p>
    <w:p w14:paraId="1C191E91">
      <w:pPr>
        <w:rPr>
          <w:rFonts w:ascii="Aptos" w:hAnsi="Aptos"/>
          <w:b/>
          <w:bCs/>
          <w:sz w:val="24"/>
          <w:szCs w:val="24"/>
        </w:rPr>
      </w:pPr>
      <w:bookmarkStart w:id="0" w:name="_GoBack"/>
      <w:bookmarkEnd w:id="0"/>
      <w:r>
        <w:rPr>
          <w:rFonts w:ascii="Aptos" w:hAnsi="Aptos"/>
          <w:b/>
          <w:bCs/>
          <w:sz w:val="24"/>
          <w:szCs w:val="24"/>
        </w:rPr>
        <w:t>5.2 Sample Outputs</w:t>
      </w:r>
    </w:p>
    <w:p w14:paraId="0AB66AEF">
      <w:pPr>
        <w:rPr>
          <w:rFonts w:ascii="Aptos" w:hAnsi="Aptos"/>
        </w:rPr>
      </w:pPr>
      <w:r>
        <w:rPr>
          <w:rFonts w:ascii="Aptos" w:hAnsi="Aptos"/>
          <w:b/>
          <w:bCs/>
        </w:rPr>
        <w:t>Figure 5.1: Sample Output - Add Book</w:t>
      </w:r>
    </w:p>
    <w:p w14:paraId="76CB5962">
      <w:pPr>
        <w:keepNext w:val="0"/>
        <w:keepLines w:val="0"/>
        <w:widowControl/>
        <w:suppressLineNumbers w:val="0"/>
        <w:jc w:val="left"/>
      </w:pPr>
      <w:r>
        <w:rPr>
          <w:rFonts w:ascii="Aptos" w:hAnsi="Aptos"/>
        </w:rPr>
        <w:t xml:space="preserve">   </w:t>
      </w:r>
      <w:r>
        <w:rPr>
          <w:rFonts w:ascii="SimSun" w:hAnsi="SimSun" w:eastAsia="SimSun" w:cs="SimSun"/>
          <w:kern w:val="0"/>
          <w:sz w:val="24"/>
          <w:szCs w:val="24"/>
          <w:lang w:val="en-US" w:eastAsia="zh-CN" w:bidi="ar"/>
        </w:rPr>
        <w:drawing>
          <wp:inline distT="0" distB="0" distL="114300" distR="114300">
            <wp:extent cx="3657600" cy="5486400"/>
            <wp:effectExtent l="0" t="0" r="0" b="0"/>
            <wp:docPr id="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IMG_256"/>
                    <pic:cNvPicPr>
                      <a:picLocks noChangeAspect="1"/>
                    </pic:cNvPicPr>
                  </pic:nvPicPr>
                  <pic:blipFill>
                    <a:blip r:embed="rId17"/>
                    <a:stretch>
                      <a:fillRect/>
                    </a:stretch>
                  </pic:blipFill>
                  <pic:spPr>
                    <a:xfrm>
                      <a:off x="0" y="0"/>
                      <a:ext cx="3657600" cy="5486400"/>
                    </a:xfrm>
                    <a:prstGeom prst="rect">
                      <a:avLst/>
                    </a:prstGeom>
                    <a:noFill/>
                    <a:ln w="9525">
                      <a:noFill/>
                    </a:ln>
                  </pic:spPr>
                </pic:pic>
              </a:graphicData>
            </a:graphic>
          </wp:inline>
        </w:drawing>
      </w:r>
    </w:p>
    <w:p w14:paraId="678D46B0">
      <w:pPr>
        <w:keepNext w:val="0"/>
        <w:keepLines w:val="0"/>
        <w:widowControl/>
        <w:suppressLineNumbers w:val="0"/>
        <w:jc w:val="left"/>
      </w:pPr>
    </w:p>
    <w:p w14:paraId="45298096">
      <w:pPr>
        <w:pStyle w:val="37"/>
        <w:keepNext w:val="0"/>
        <w:keepLines w:val="0"/>
        <w:widowControl/>
        <w:suppressLineNumbers w:val="0"/>
      </w:pPr>
      <w:r>
        <w:t xml:space="preserve">Here’s your generated console-style image output for the </w:t>
      </w:r>
      <w:r>
        <w:rPr>
          <w:rStyle w:val="38"/>
        </w:rPr>
        <w:t>LRU Cache Simulator</w:t>
      </w:r>
      <w:r>
        <w:t xml:space="preserve"> — it’s ready now!</w:t>
      </w:r>
    </w:p>
    <w:p w14:paraId="4CEC035C">
      <w:pPr>
        <w:pStyle w:val="37"/>
        <w:keepNext w:val="0"/>
        <w:keepLines w:val="0"/>
        <w:widowControl/>
        <w:suppressLineNumbers w:val="0"/>
      </w:pPr>
      <w:r>
        <w:t xml:space="preserve">You can view it here: </w:t>
      </w:r>
      <w:r>
        <w:fldChar w:fldCharType="begin"/>
      </w:r>
      <w:r>
        <w:instrText xml:space="preserve"> HYPERLINK "https://copilot.microsoft.com/th/id/BCO.65f5c198-de96-45b3-8278-45b9d8e72ded.png" \o "copilot.microsoft.com" \t "https://copilot.microsoft.com/chats/_blank" </w:instrText>
      </w:r>
      <w:r>
        <w:fldChar w:fldCharType="separate"/>
      </w:r>
      <w:r>
        <w:rPr>
          <w:rStyle w:val="23"/>
        </w:rPr>
        <w:t>Open Console Simulation Image</w:t>
      </w:r>
      <w:r>
        <w:fldChar w:fldCharType="end"/>
      </w:r>
    </w:p>
    <w:p w14:paraId="2DD08510">
      <w:pPr>
        <w:pStyle w:val="37"/>
        <w:keepNext w:val="0"/>
        <w:keepLines w:val="0"/>
        <w:widowControl/>
        <w:suppressLineNumbers w:val="0"/>
      </w:pPr>
      <w:r>
        <w:t>This gives you a visual representation of how the simulator’s console page would look with headers, prompts, operations, and cache state updates.</w:t>
      </w:r>
    </w:p>
    <w:p w14:paraId="0F3E4C36">
      <w:pPr>
        <w:pStyle w:val="37"/>
        <w:keepNext w:val="0"/>
        <w:keepLines w:val="0"/>
        <w:widowControl/>
        <w:suppressLineNumbers w:val="0"/>
      </w:pPr>
      <w:r>
        <w:t xml:space="preserve">Would you like me to also design a </w:t>
      </w:r>
      <w:r>
        <w:rPr>
          <w:rStyle w:val="38"/>
        </w:rPr>
        <w:t>step-by-step flow diagram</w:t>
      </w:r>
      <w:r>
        <w:t xml:space="preserve"> of the LRU operations (Insert → Access → Evict → Display) so you can use it in your project documentation?</w:t>
      </w:r>
    </w:p>
    <w:p w14:paraId="24913202">
      <w:pPr>
        <w:rPr>
          <w:rFonts w:ascii="Aptos" w:hAnsi="Aptos"/>
        </w:rPr>
      </w:pPr>
    </w:p>
    <w:p w14:paraId="71383271">
      <w:pPr>
        <w:rPr>
          <w:rFonts w:ascii="Aptos" w:hAnsi="Aptos"/>
          <w:b/>
          <w:bCs/>
        </w:rPr>
      </w:pPr>
      <w:r>
        <w:rPr>
          <w:rFonts w:ascii="Aptos" w:hAnsi="Aptos"/>
          <w:b/>
          <w:bCs/>
        </w:rPr>
        <w:t>5.3 Results</w:t>
      </w:r>
    </w:p>
    <w:p w14:paraId="430A43E5">
      <w:pPr>
        <w:rPr>
          <w:rFonts w:ascii="Aptos" w:hAnsi="Aptos"/>
        </w:rPr>
      </w:pPr>
      <w:r>
        <w:rPr>
          <w:rFonts w:ascii="Aptos" w:hAnsi="Aptos"/>
        </w:rPr>
        <w:t xml:space="preserve">The simulator accurately implemented the </w:t>
      </w:r>
      <w:r>
        <w:rPr>
          <w:rFonts w:ascii="Aptos" w:hAnsi="Aptos"/>
          <w:b/>
          <w:bCs/>
        </w:rPr>
        <w:t>Least Recently Used (LRU)</w:t>
      </w:r>
      <w:r>
        <w:rPr>
          <w:rFonts w:ascii="Aptos" w:hAnsi="Aptos"/>
        </w:rPr>
        <w:t xml:space="preserve"> cache replacement algorithm, correctly detected </w:t>
      </w:r>
      <w:r>
        <w:rPr>
          <w:rFonts w:ascii="Aptos" w:hAnsi="Aptos"/>
          <w:b/>
          <w:bCs/>
        </w:rPr>
        <w:t>cache hits</w:t>
      </w:r>
      <w:r>
        <w:rPr>
          <w:rFonts w:ascii="Aptos" w:hAnsi="Aptos"/>
        </w:rPr>
        <w:t xml:space="preserve"> and </w:t>
      </w:r>
      <w:r>
        <w:rPr>
          <w:rFonts w:ascii="Aptos" w:hAnsi="Aptos"/>
          <w:b/>
          <w:bCs/>
        </w:rPr>
        <w:t>cache misses</w:t>
      </w:r>
      <w:r>
        <w:rPr>
          <w:rFonts w:ascii="Aptos" w:hAnsi="Aptos"/>
        </w:rPr>
        <w:t>, updated the cache after each request, and generated reliable cache performance statistics.</w:t>
      </w:r>
    </w:p>
    <w:p w14:paraId="152393AE">
      <w:pPr>
        <w:rPr>
          <w:rFonts w:ascii="Aptos" w:hAnsi="Aptos"/>
          <w:b/>
          <w:bCs/>
        </w:rPr>
      </w:pPr>
      <w:r>
        <w:rPr>
          <w:rFonts w:ascii="Aptos" w:hAnsi="Aptos"/>
          <w:b/>
          <w:bCs/>
        </w:rPr>
        <w:t>Functional Results:</w:t>
      </w:r>
    </w:p>
    <w:p w14:paraId="4AD047E7">
      <w:pPr>
        <w:numPr>
          <w:ilvl w:val="0"/>
          <w:numId w:val="35"/>
        </w:numPr>
        <w:spacing w:after="160" w:line="278" w:lineRule="auto"/>
        <w:rPr>
          <w:rFonts w:ascii="Aptos" w:hAnsi="Aptos"/>
          <w:lang w:val="en-IN"/>
        </w:rPr>
      </w:pPr>
      <w:r>
        <w:rPr>
          <w:rFonts w:ascii="Aptos" w:hAnsi="Aptos"/>
          <w:lang w:val="en-IN"/>
        </w:rPr>
        <w:t xml:space="preserve">  The simulator successfully initializes the cache with the user-specified cache capacity.</w:t>
      </w:r>
    </w:p>
    <w:p w14:paraId="6CA1F6DA">
      <w:pPr>
        <w:numPr>
          <w:ilvl w:val="0"/>
          <w:numId w:val="35"/>
        </w:numPr>
        <w:spacing w:after="160" w:line="278" w:lineRule="auto"/>
        <w:rPr>
          <w:rFonts w:ascii="Aptos" w:hAnsi="Aptos"/>
        </w:rPr>
      </w:pPr>
      <w:r>
        <w:rPr>
          <w:rFonts w:ascii="Aptos" w:hAnsi="Aptos"/>
          <w:lang w:val="en-IN"/>
        </w:rPr>
        <w:t xml:space="preserve">  It correctly processes both </w:t>
      </w:r>
      <w:r>
        <w:rPr>
          <w:rFonts w:ascii="Aptos" w:hAnsi="Aptos"/>
          <w:b/>
          <w:bCs/>
          <w:lang w:val="en-IN"/>
        </w:rPr>
        <w:t>single page requests</w:t>
      </w:r>
      <w:r>
        <w:rPr>
          <w:rFonts w:ascii="Aptos" w:hAnsi="Aptos"/>
          <w:lang w:val="en-IN"/>
        </w:rPr>
        <w:t xml:space="preserve"> and </w:t>
      </w:r>
      <w:r>
        <w:rPr>
          <w:rFonts w:ascii="Aptos" w:hAnsi="Aptos"/>
          <w:b/>
          <w:bCs/>
          <w:lang w:val="en-IN"/>
        </w:rPr>
        <w:t>batch page requests</w:t>
      </w:r>
      <w:r>
        <w:rPr>
          <w:rFonts w:ascii="Aptos" w:hAnsi="Aptos"/>
          <w:lang w:val="en-IN"/>
        </w:rPr>
        <w:t xml:space="preserve"> entered by the user.</w:t>
      </w:r>
      <w:r>
        <w:rPr>
          <w:rFonts w:ascii="Aptos" w:hAnsi="Aptos"/>
        </w:rPr>
        <w:t>User authentication works correctly with role-based access control.</w:t>
      </w:r>
    </w:p>
    <w:p w14:paraId="7B2F8C07">
      <w:pPr>
        <w:pStyle w:val="148"/>
        <w:numPr>
          <w:ilvl w:val="0"/>
          <w:numId w:val="35"/>
        </w:numPr>
        <w:spacing w:after="0" w:line="240" w:lineRule="auto"/>
        <w:rPr>
          <w:rFonts w:ascii="Aptos" w:hAnsi="Aptos" w:eastAsia="Times New Roman" w:cs="Times New Roman"/>
          <w:lang w:val="en-IN" w:eastAsia="en-IN"/>
        </w:rPr>
      </w:pPr>
      <w:r>
        <w:rPr>
          <w:rFonts w:ascii="Times New Roman" w:hAnsi="Times New Roman" w:eastAsia="Times New Roman" w:cs="Times New Roman"/>
          <w:sz w:val="24"/>
          <w:szCs w:val="24"/>
          <w:lang w:val="en-IN" w:eastAsia="en-IN"/>
        </w:rPr>
        <w:t xml:space="preserve">  </w:t>
      </w:r>
      <w:r>
        <w:rPr>
          <w:rFonts w:ascii="Aptos" w:hAnsi="Aptos" w:eastAsia="Times New Roman" w:cs="Times New Roman"/>
          <w:lang w:val="en-IN" w:eastAsia="en-IN"/>
        </w:rPr>
        <w:t xml:space="preserve">When the cache reaches its maximum capacity, the system successfully removes the </w:t>
      </w:r>
      <w:r>
        <w:rPr>
          <w:rFonts w:ascii="Aptos" w:hAnsi="Aptos" w:eastAsia="Times New Roman" w:cs="Times New Roman"/>
          <w:b/>
          <w:bCs/>
          <w:lang w:val="en-IN" w:eastAsia="en-IN"/>
        </w:rPr>
        <w:t>Least Recently Used (LRU)</w:t>
      </w:r>
      <w:r>
        <w:rPr>
          <w:rFonts w:ascii="Aptos" w:hAnsi="Aptos" w:eastAsia="Times New Roman" w:cs="Times New Roman"/>
          <w:lang w:val="en-IN" w:eastAsia="en-IN"/>
        </w:rPr>
        <w:t xml:space="preserve"> page and inserts the new page according to the </w:t>
      </w:r>
      <w:r>
        <w:rPr>
          <w:rFonts w:ascii="Aptos" w:hAnsi="Aptos" w:eastAsia="Times New Roman" w:cs="Times New Roman"/>
          <w:b/>
          <w:bCs/>
          <w:lang w:val="en-IN" w:eastAsia="en-IN"/>
        </w:rPr>
        <w:t>LRU replacement policy</w:t>
      </w:r>
      <w:r>
        <w:rPr>
          <w:rFonts w:ascii="Aptos" w:hAnsi="Aptos" w:eastAsia="Times New Roman" w:cs="Times New Roman"/>
          <w:lang w:val="en-IN" w:eastAsia="en-IN"/>
        </w:rPr>
        <w:t>.</w:t>
      </w:r>
    </w:p>
    <w:p w14:paraId="20203C0B">
      <w:pPr>
        <w:pStyle w:val="148"/>
        <w:spacing w:after="0" w:line="240" w:lineRule="auto"/>
        <w:rPr>
          <w:rFonts w:ascii="Aptos" w:hAnsi="Aptos" w:eastAsia="Times New Roman" w:cs="Times New Roman"/>
          <w:lang w:val="en-IN" w:eastAsia="en-IN"/>
        </w:rPr>
      </w:pPr>
    </w:p>
    <w:p w14:paraId="6A1BDFE7">
      <w:pPr>
        <w:pStyle w:val="148"/>
        <w:numPr>
          <w:ilvl w:val="0"/>
          <w:numId w:val="35"/>
        </w:numPr>
        <w:spacing w:after="0" w:line="240" w:lineRule="auto"/>
        <w:rPr>
          <w:rFonts w:ascii="Aptos" w:hAnsi="Aptos" w:eastAsia="Times New Roman" w:cs="Times New Roman"/>
          <w:lang w:val="en-IN" w:eastAsia="en-IN"/>
        </w:rPr>
      </w:pPr>
      <w:r>
        <w:rPr>
          <w:rFonts w:ascii="Aptos" w:hAnsi="Aptos" w:eastAsia="Times New Roman" w:cs="Times New Roman"/>
          <w:lang w:val="en-IN" w:eastAsia="en-IN"/>
        </w:rPr>
        <w:t xml:space="preserve">  The cache contents are updated and displayed correctly after every page access in </w:t>
      </w:r>
      <w:r>
        <w:rPr>
          <w:rFonts w:ascii="Aptos" w:hAnsi="Aptos" w:eastAsia="Times New Roman" w:cs="Times New Roman"/>
          <w:b/>
          <w:bCs/>
          <w:lang w:val="en-IN" w:eastAsia="en-IN"/>
        </w:rPr>
        <w:t>Most Recently Used (MRU)</w:t>
      </w:r>
      <w:r>
        <w:rPr>
          <w:rFonts w:ascii="Aptos" w:hAnsi="Aptos" w:eastAsia="Times New Roman" w:cs="Times New Roman"/>
          <w:lang w:val="en-IN" w:eastAsia="en-IN"/>
        </w:rPr>
        <w:t xml:space="preserve"> to </w:t>
      </w:r>
      <w:r>
        <w:rPr>
          <w:rFonts w:ascii="Aptos" w:hAnsi="Aptos" w:eastAsia="Times New Roman" w:cs="Times New Roman"/>
          <w:b/>
          <w:bCs/>
          <w:lang w:val="en-IN" w:eastAsia="en-IN"/>
        </w:rPr>
        <w:t>Least Recently Used (LRU)</w:t>
      </w:r>
      <w:r>
        <w:rPr>
          <w:rFonts w:ascii="Aptos" w:hAnsi="Aptos" w:eastAsia="Times New Roman" w:cs="Times New Roman"/>
          <w:lang w:val="en-IN" w:eastAsia="en-IN"/>
        </w:rPr>
        <w:t xml:space="preserve"> order.</w:t>
      </w:r>
    </w:p>
    <w:p w14:paraId="06751B98">
      <w:pPr>
        <w:spacing w:after="0" w:line="240" w:lineRule="auto"/>
        <w:rPr>
          <w:rFonts w:ascii="Aptos" w:hAnsi="Aptos" w:eastAsia="Times New Roman" w:cs="Times New Roman"/>
          <w:lang w:val="en-IN" w:eastAsia="en-IN"/>
        </w:rPr>
      </w:pPr>
    </w:p>
    <w:p w14:paraId="01191F27">
      <w:pPr>
        <w:pStyle w:val="148"/>
        <w:numPr>
          <w:ilvl w:val="0"/>
          <w:numId w:val="35"/>
        </w:numPr>
        <w:spacing w:after="0" w:line="240" w:lineRule="auto"/>
        <w:rPr>
          <w:rFonts w:ascii="Aptos" w:hAnsi="Aptos" w:eastAsia="Times New Roman" w:cs="Times New Roman"/>
          <w:lang w:val="en-IN" w:eastAsia="en-IN"/>
        </w:rPr>
      </w:pPr>
      <w:r>
        <w:rPr>
          <w:rFonts w:ascii="Aptos" w:hAnsi="Aptos" w:eastAsia="Times New Roman" w:cs="Times New Roman"/>
          <w:lang w:val="en-IN" w:eastAsia="en-IN"/>
        </w:rPr>
        <w:t xml:space="preserve"> The simulator accurately calculates and displays </w:t>
      </w:r>
      <w:r>
        <w:rPr>
          <w:rFonts w:ascii="Aptos" w:hAnsi="Aptos" w:eastAsia="Times New Roman" w:cs="Times New Roman"/>
          <w:b/>
          <w:bCs/>
          <w:lang w:val="en-IN" w:eastAsia="en-IN"/>
        </w:rPr>
        <w:t>cache hits</w:t>
      </w:r>
      <w:r>
        <w:rPr>
          <w:rFonts w:ascii="Aptos" w:hAnsi="Aptos" w:eastAsia="Times New Roman" w:cs="Times New Roman"/>
          <w:lang w:val="en-IN" w:eastAsia="en-IN"/>
        </w:rPr>
        <w:t xml:space="preserve">, </w:t>
      </w:r>
      <w:r>
        <w:rPr>
          <w:rFonts w:ascii="Aptos" w:hAnsi="Aptos" w:eastAsia="Times New Roman" w:cs="Times New Roman"/>
          <w:b/>
          <w:bCs/>
          <w:lang w:val="en-IN" w:eastAsia="en-IN"/>
        </w:rPr>
        <w:t>cache misses</w:t>
      </w:r>
      <w:r>
        <w:rPr>
          <w:rFonts w:ascii="Aptos" w:hAnsi="Aptos" w:eastAsia="Times New Roman" w:cs="Times New Roman"/>
          <w:lang w:val="en-IN" w:eastAsia="en-IN"/>
        </w:rPr>
        <w:t xml:space="preserve">, </w:t>
      </w:r>
      <w:r>
        <w:rPr>
          <w:rFonts w:ascii="Aptos" w:hAnsi="Aptos" w:eastAsia="Times New Roman" w:cs="Times New Roman"/>
          <w:b/>
          <w:bCs/>
          <w:lang w:val="en-IN" w:eastAsia="en-IN"/>
        </w:rPr>
        <w:t>hit ratio</w:t>
      </w:r>
      <w:r>
        <w:rPr>
          <w:rFonts w:ascii="Aptos" w:hAnsi="Aptos" w:eastAsia="Times New Roman" w:cs="Times New Roman"/>
          <w:lang w:val="en-IN" w:eastAsia="en-IN"/>
        </w:rPr>
        <w:t xml:space="preserve">, and </w:t>
      </w:r>
      <w:r>
        <w:rPr>
          <w:rFonts w:ascii="Aptos" w:hAnsi="Aptos" w:eastAsia="Times New Roman" w:cs="Times New Roman"/>
          <w:b/>
          <w:bCs/>
          <w:lang w:val="en-IN" w:eastAsia="en-IN"/>
        </w:rPr>
        <w:t>miss ratio</w:t>
      </w:r>
      <w:r>
        <w:rPr>
          <w:rFonts w:ascii="Aptos" w:hAnsi="Aptos" w:eastAsia="Times New Roman" w:cs="Times New Roman"/>
          <w:lang w:val="en-IN" w:eastAsia="en-IN"/>
        </w:rPr>
        <w:t xml:space="preserve"> after processing page requests.</w:t>
      </w:r>
    </w:p>
    <w:p w14:paraId="7367A1FD">
      <w:pPr>
        <w:spacing w:after="0" w:line="240" w:lineRule="auto"/>
        <w:rPr>
          <w:rFonts w:ascii="Aptos" w:hAnsi="Aptos" w:eastAsia="Times New Roman" w:cs="Times New Roman"/>
          <w:lang w:val="en-IN" w:eastAsia="en-IN"/>
        </w:rPr>
      </w:pPr>
    </w:p>
    <w:p w14:paraId="776CCDF7">
      <w:pPr>
        <w:pStyle w:val="148"/>
        <w:numPr>
          <w:ilvl w:val="0"/>
          <w:numId w:val="35"/>
        </w:numPr>
        <w:rPr>
          <w:rFonts w:ascii="Aptos" w:hAnsi="Aptos"/>
          <w:b/>
          <w:bCs/>
        </w:rPr>
      </w:pPr>
      <w:r>
        <w:rPr>
          <w:rFonts w:ascii="Aptos" w:hAnsi="Aptos" w:eastAsia="Times New Roman" w:cs="Times New Roman"/>
          <w:lang w:val="en-IN" w:eastAsia="en-IN"/>
        </w:rPr>
        <w:t xml:space="preserve">  The </w:t>
      </w:r>
      <w:r>
        <w:rPr>
          <w:rFonts w:ascii="Aptos" w:hAnsi="Aptos" w:eastAsia="Times New Roman" w:cs="Times New Roman"/>
          <w:b/>
          <w:bCs/>
          <w:lang w:val="en-IN" w:eastAsia="en-IN"/>
        </w:rPr>
        <w:t>Clear Cache</w:t>
      </w:r>
      <w:r>
        <w:rPr>
          <w:rFonts w:ascii="Aptos" w:hAnsi="Aptos" w:eastAsia="Times New Roman" w:cs="Times New Roman"/>
          <w:lang w:val="en-IN" w:eastAsia="en-IN"/>
        </w:rPr>
        <w:t xml:space="preserve"> functionality successfully removes all cached pages and resets the cache statistics</w:t>
      </w:r>
      <w:r>
        <w:rPr>
          <w:rFonts w:ascii="Times New Roman" w:hAnsi="Times New Roman" w:eastAsia="Times New Roman" w:cs="Times New Roman"/>
          <w:lang w:val="en-IN" w:eastAsia="en-IN"/>
        </w:rPr>
        <w:t>.</w:t>
      </w:r>
    </w:p>
    <w:p w14:paraId="24268135">
      <w:pPr>
        <w:pStyle w:val="148"/>
        <w:rPr>
          <w:rFonts w:ascii="Aptos" w:hAnsi="Aptos"/>
          <w:b/>
          <w:bCs/>
        </w:rPr>
      </w:pPr>
    </w:p>
    <w:p w14:paraId="318E1641">
      <w:pPr>
        <w:rPr>
          <w:rFonts w:ascii="Aptos" w:hAnsi="Aptos"/>
          <w:b/>
          <w:bCs/>
        </w:rPr>
      </w:pPr>
      <w:r>
        <w:rPr>
          <w:rFonts w:ascii="Aptos" w:hAnsi="Aptos"/>
          <w:b/>
          <w:bCs/>
        </w:rPr>
        <w:t>Performance Metrics:</w:t>
      </w:r>
    </w:p>
    <w:p w14:paraId="47BAB2E4">
      <w:pPr>
        <w:rPr>
          <w:rFonts w:ascii="Aptos" w:hAnsi="Aptos"/>
          <w:b/>
          <w:bCs/>
        </w:rPr>
      </w:pPr>
      <w:r>
        <w:rPr>
          <w:rFonts w:ascii="Aptos" w:hAnsi="Aptos"/>
          <w:b/>
          <w:bCs/>
        </w:rPr>
        <w:t>Table 5.2: Performance Metrics</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679"/>
        <w:gridCol w:w="3679"/>
        <w:gridCol w:w="3680"/>
      </w:tblGrid>
      <w:tr w14:paraId="47470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53ED57AF">
            <w:r>
              <w:rPr>
                <w:rFonts w:hint="default" w:ascii="Aptos" w:hAnsi="Aptos" w:eastAsia="SimSun" w:cs="Aptos"/>
                <w:sz w:val="24"/>
                <w:szCs w:val="24"/>
              </w:rPr>
              <w:t>PERFORMANCE</w:t>
            </w:r>
          </w:p>
        </w:tc>
        <w:tc>
          <w:tcPr>
            <w:tcW w:w="3679" w:type="dxa"/>
          </w:tcPr>
          <w:p w14:paraId="3164EC61">
            <w:r>
              <w:rPr>
                <w:rFonts w:hint="default" w:ascii="Aptos" w:hAnsi="Aptos" w:eastAsia="SimSun" w:cs="Aptos"/>
                <w:sz w:val="24"/>
                <w:szCs w:val="24"/>
              </w:rPr>
              <w:t>METRICS</w:t>
            </w:r>
          </w:p>
        </w:tc>
        <w:tc>
          <w:tcPr>
            <w:tcW w:w="3680" w:type="dxa"/>
          </w:tcPr>
          <w:p w14:paraId="4E457045">
            <w:r>
              <w:rPr>
                <w:rFonts w:hint="default" w:ascii="Aptos" w:hAnsi="Aptos" w:eastAsia="SimSun" w:cs="Aptos"/>
                <w:sz w:val="24"/>
                <w:szCs w:val="24"/>
              </w:rPr>
              <w:t>-</w:t>
            </w:r>
          </w:p>
        </w:tc>
      </w:tr>
      <w:tr w14:paraId="1EDD9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62F61690">
            <w:r>
              <w:rPr>
                <w:rFonts w:hint="default" w:ascii="Aptos" w:hAnsi="Aptos" w:eastAsia="SimSun" w:cs="Aptos"/>
                <w:sz w:val="24"/>
                <w:szCs w:val="24"/>
              </w:rPr>
              <w:t>LRU</w:t>
            </w:r>
          </w:p>
        </w:tc>
        <w:tc>
          <w:tcPr>
            <w:tcW w:w="3679" w:type="dxa"/>
          </w:tcPr>
          <w:p w14:paraId="4E5842B2">
            <w:r>
              <w:rPr>
                <w:rFonts w:hint="default" w:ascii="Aptos" w:hAnsi="Aptos" w:eastAsia="SimSun" w:cs="Aptos"/>
                <w:sz w:val="24"/>
                <w:szCs w:val="24"/>
              </w:rPr>
              <w:t>CACHE</w:t>
            </w:r>
          </w:p>
        </w:tc>
        <w:tc>
          <w:tcPr>
            <w:tcW w:w="3680" w:type="dxa"/>
          </w:tcPr>
          <w:p w14:paraId="3ECFCF77">
            <w:r>
              <w:rPr>
                <w:rFonts w:hint="default" w:ascii="Aptos" w:hAnsi="Aptos" w:eastAsia="SimSun" w:cs="Aptos"/>
                <w:sz w:val="24"/>
                <w:szCs w:val="24"/>
              </w:rPr>
              <w:t>SIMULATOR</w:t>
            </w:r>
          </w:p>
        </w:tc>
      </w:tr>
      <w:tr w14:paraId="7E5A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1BD3A646">
            <w:r>
              <w:rPr>
                <w:rFonts w:hint="default" w:ascii="Aptos" w:hAnsi="Aptos" w:eastAsia="SimSun" w:cs="Aptos"/>
                <w:sz w:val="24"/>
                <w:szCs w:val="24"/>
              </w:rPr>
              <w:t>Operation</w:t>
            </w:r>
          </w:p>
        </w:tc>
        <w:tc>
          <w:tcPr>
            <w:tcW w:w="3679" w:type="dxa"/>
          </w:tcPr>
          <w:p w14:paraId="5B83DCE5">
            <w:r>
              <w:rPr>
                <w:rFonts w:hint="default" w:ascii="Aptos" w:hAnsi="Aptos" w:eastAsia="SimSun" w:cs="Aptos"/>
                <w:sz w:val="24"/>
                <w:szCs w:val="24"/>
              </w:rPr>
              <w:t>Average</w:t>
            </w:r>
          </w:p>
        </w:tc>
        <w:tc>
          <w:tcPr>
            <w:tcW w:w="3680" w:type="dxa"/>
          </w:tcPr>
          <w:p w14:paraId="10FBCA23">
            <w:r>
              <w:rPr>
                <w:rFonts w:hint="default" w:ascii="Aptos" w:hAnsi="Aptos" w:eastAsia="SimSun" w:cs="Aptos"/>
                <w:sz w:val="24"/>
                <w:szCs w:val="24"/>
              </w:rPr>
              <w:t>Time</w:t>
            </w:r>
          </w:p>
        </w:tc>
      </w:tr>
      <w:tr w14:paraId="03E2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316A3260">
            <w:r>
              <w:rPr>
                <w:rFonts w:hint="default" w:ascii="Aptos" w:hAnsi="Aptos" w:eastAsia="SimSun" w:cs="Aptos"/>
                <w:sz w:val="24"/>
                <w:szCs w:val="24"/>
              </w:rPr>
              <w:t>Success</w:t>
            </w:r>
          </w:p>
        </w:tc>
        <w:tc>
          <w:tcPr>
            <w:tcW w:w="3679" w:type="dxa"/>
          </w:tcPr>
          <w:p w14:paraId="6F41818C">
            <w:r>
              <w:rPr>
                <w:rFonts w:hint="default" w:ascii="Aptos" w:hAnsi="Aptos" w:eastAsia="SimSun" w:cs="Aptos"/>
                <w:sz w:val="24"/>
                <w:szCs w:val="24"/>
              </w:rPr>
              <w:t>Rate</w:t>
            </w:r>
          </w:p>
        </w:tc>
        <w:tc>
          <w:tcPr>
            <w:tcW w:w="3680" w:type="dxa"/>
          </w:tcPr>
          <w:p w14:paraId="7B371EE6">
            <w:r>
              <w:rPr>
                <w:rFonts w:hint="default" w:ascii="Aptos" w:hAnsi="Aptos" w:eastAsia="SimSun" w:cs="Aptos"/>
                <w:sz w:val="24"/>
                <w:szCs w:val="24"/>
              </w:rPr>
              <w:t>Cache</w:t>
            </w:r>
          </w:p>
        </w:tc>
      </w:tr>
      <w:tr w14:paraId="14C3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32A02C7A">
            <w:r>
              <w:rPr>
                <w:rFonts w:hint="default" w:ascii="Aptos" w:hAnsi="Aptos" w:eastAsia="SimSun" w:cs="Aptos"/>
                <w:sz w:val="24"/>
                <w:szCs w:val="24"/>
              </w:rPr>
              <w:t>Access</w:t>
            </w:r>
          </w:p>
        </w:tc>
        <w:tc>
          <w:tcPr>
            <w:tcW w:w="3679" w:type="dxa"/>
          </w:tcPr>
          <w:p w14:paraId="6094E3B2">
            <w:r>
              <w:rPr>
                <w:rFonts w:hint="default" w:ascii="Aptos" w:hAnsi="Aptos" w:eastAsia="SimSun" w:cs="Aptos"/>
                <w:sz w:val="24"/>
                <w:szCs w:val="24"/>
              </w:rPr>
              <w:t>(Hit)</w:t>
            </w:r>
          </w:p>
        </w:tc>
        <w:tc>
          <w:tcPr>
            <w:tcW w:w="3680" w:type="dxa"/>
          </w:tcPr>
          <w:p w14:paraId="3C82671C">
            <w:r>
              <w:rPr>
                <w:rFonts w:hint="default" w:ascii="Aptos" w:hAnsi="Aptos" w:eastAsia="SimSun" w:cs="Aptos"/>
                <w:sz w:val="24"/>
                <w:szCs w:val="24"/>
              </w:rPr>
              <w:t>0.001</w:t>
            </w:r>
          </w:p>
        </w:tc>
      </w:tr>
      <w:tr w14:paraId="41CC8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7F2AA65F">
            <w:r>
              <w:rPr>
                <w:rFonts w:hint="default" w:ascii="Aptos" w:hAnsi="Aptos" w:eastAsia="SimSun" w:cs="Aptos"/>
                <w:sz w:val="24"/>
                <w:szCs w:val="24"/>
              </w:rPr>
              <w:t>seconds</w:t>
            </w:r>
          </w:p>
        </w:tc>
        <w:tc>
          <w:tcPr>
            <w:tcW w:w="3679" w:type="dxa"/>
          </w:tcPr>
          <w:p w14:paraId="3688E8F3">
            <w:r>
              <w:rPr>
                <w:rFonts w:hint="default" w:ascii="Aptos" w:hAnsi="Aptos" w:eastAsia="SimSun" w:cs="Aptos"/>
                <w:sz w:val="24"/>
                <w:szCs w:val="24"/>
              </w:rPr>
              <w:t>100%</w:t>
            </w:r>
          </w:p>
        </w:tc>
        <w:tc>
          <w:tcPr>
            <w:tcW w:w="3680" w:type="dxa"/>
          </w:tcPr>
          <w:p w14:paraId="49D26E25">
            <w:r>
              <w:rPr>
                <w:rFonts w:hint="default" w:ascii="Aptos" w:hAnsi="Aptos" w:eastAsia="SimSun" w:cs="Aptos"/>
                <w:sz w:val="24"/>
                <w:szCs w:val="24"/>
              </w:rPr>
              <w:t>Cache</w:t>
            </w:r>
          </w:p>
        </w:tc>
      </w:tr>
      <w:tr w14:paraId="7BF4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7C6EC46C">
            <w:r>
              <w:rPr>
                <w:rFonts w:hint="default" w:ascii="Aptos" w:hAnsi="Aptos" w:eastAsia="SimSun" w:cs="Aptos"/>
                <w:sz w:val="24"/>
                <w:szCs w:val="24"/>
              </w:rPr>
              <w:t>Access</w:t>
            </w:r>
          </w:p>
        </w:tc>
        <w:tc>
          <w:tcPr>
            <w:tcW w:w="3679" w:type="dxa"/>
          </w:tcPr>
          <w:p w14:paraId="182347E0">
            <w:r>
              <w:rPr>
                <w:rFonts w:hint="default" w:ascii="Aptos" w:hAnsi="Aptos" w:eastAsia="SimSun" w:cs="Aptos"/>
                <w:sz w:val="24"/>
                <w:szCs w:val="24"/>
              </w:rPr>
              <w:t>(Miss)</w:t>
            </w:r>
          </w:p>
        </w:tc>
        <w:tc>
          <w:tcPr>
            <w:tcW w:w="3680" w:type="dxa"/>
          </w:tcPr>
          <w:p w14:paraId="62A5F1B0">
            <w:r>
              <w:rPr>
                <w:rFonts w:hint="default" w:ascii="Aptos" w:hAnsi="Aptos" w:eastAsia="SimSun" w:cs="Aptos"/>
                <w:sz w:val="24"/>
                <w:szCs w:val="24"/>
              </w:rPr>
              <w:t>0.002</w:t>
            </w:r>
          </w:p>
        </w:tc>
      </w:tr>
      <w:tr w14:paraId="7C35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74D32739">
            <w:r>
              <w:rPr>
                <w:rFonts w:hint="default" w:ascii="Aptos" w:hAnsi="Aptos" w:eastAsia="SimSun" w:cs="Aptos"/>
                <w:sz w:val="24"/>
                <w:szCs w:val="24"/>
              </w:rPr>
              <w:t>seconds</w:t>
            </w:r>
          </w:p>
        </w:tc>
        <w:tc>
          <w:tcPr>
            <w:tcW w:w="3679" w:type="dxa"/>
          </w:tcPr>
          <w:p w14:paraId="38AA8F96">
            <w:r>
              <w:rPr>
                <w:rFonts w:hint="default" w:ascii="Aptos" w:hAnsi="Aptos" w:eastAsia="SimSun" w:cs="Aptos"/>
                <w:sz w:val="24"/>
                <w:szCs w:val="24"/>
              </w:rPr>
              <w:t>100%</w:t>
            </w:r>
          </w:p>
        </w:tc>
        <w:tc>
          <w:tcPr>
            <w:tcW w:w="3680" w:type="dxa"/>
          </w:tcPr>
          <w:p w14:paraId="13FCC8D7">
            <w:r>
              <w:rPr>
                <w:rFonts w:hint="default" w:ascii="Aptos" w:hAnsi="Aptos" w:eastAsia="SimSun" w:cs="Aptos"/>
                <w:sz w:val="24"/>
                <w:szCs w:val="24"/>
              </w:rPr>
              <w:t>Page</w:t>
            </w:r>
          </w:p>
        </w:tc>
      </w:tr>
      <w:tr w14:paraId="05BF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32B8C73B">
            <w:r>
              <w:rPr>
                <w:rFonts w:hint="default" w:ascii="Aptos" w:hAnsi="Aptos" w:eastAsia="SimSun" w:cs="Aptos"/>
                <w:sz w:val="24"/>
                <w:szCs w:val="24"/>
              </w:rPr>
              <w:t>Insertion</w:t>
            </w:r>
          </w:p>
        </w:tc>
        <w:tc>
          <w:tcPr>
            <w:tcW w:w="3679" w:type="dxa"/>
          </w:tcPr>
          <w:p w14:paraId="298A0D45">
            <w:r>
              <w:rPr>
                <w:rFonts w:hint="default" w:ascii="Aptos" w:hAnsi="Aptos" w:eastAsia="SimSun" w:cs="Aptos"/>
                <w:sz w:val="24"/>
                <w:szCs w:val="24"/>
              </w:rPr>
              <w:t>0.001</w:t>
            </w:r>
          </w:p>
        </w:tc>
        <w:tc>
          <w:tcPr>
            <w:tcW w:w="3680" w:type="dxa"/>
          </w:tcPr>
          <w:p w14:paraId="42D46739">
            <w:r>
              <w:rPr>
                <w:rFonts w:hint="default" w:ascii="Aptos" w:hAnsi="Aptos" w:eastAsia="SimSun" w:cs="Aptos"/>
                <w:sz w:val="24"/>
                <w:szCs w:val="24"/>
              </w:rPr>
              <w:t>seconds</w:t>
            </w:r>
          </w:p>
        </w:tc>
      </w:tr>
      <w:tr w14:paraId="7E82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3974B404">
            <w:r>
              <w:rPr>
                <w:rFonts w:hint="default" w:ascii="Aptos" w:hAnsi="Aptos" w:eastAsia="SimSun" w:cs="Aptos"/>
                <w:sz w:val="24"/>
                <w:szCs w:val="24"/>
              </w:rPr>
              <w:t>100%</w:t>
            </w:r>
          </w:p>
        </w:tc>
        <w:tc>
          <w:tcPr>
            <w:tcW w:w="3679" w:type="dxa"/>
          </w:tcPr>
          <w:p w14:paraId="65F67DA9">
            <w:r>
              <w:rPr>
                <w:rFonts w:hint="default" w:ascii="Aptos" w:hAnsi="Aptos" w:eastAsia="SimSun" w:cs="Aptos"/>
                <w:sz w:val="24"/>
                <w:szCs w:val="24"/>
              </w:rPr>
              <w:t>LRU</w:t>
            </w:r>
          </w:p>
        </w:tc>
        <w:tc>
          <w:tcPr>
            <w:tcW w:w="3680" w:type="dxa"/>
          </w:tcPr>
          <w:p w14:paraId="36D3109A">
            <w:r>
              <w:rPr>
                <w:rFonts w:hint="default" w:ascii="Aptos" w:hAnsi="Aptos" w:eastAsia="SimSun" w:cs="Aptos"/>
                <w:sz w:val="24"/>
                <w:szCs w:val="24"/>
              </w:rPr>
              <w:t>Eviction</w:t>
            </w:r>
          </w:p>
        </w:tc>
      </w:tr>
      <w:tr w14:paraId="33CC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5B33ECD5">
            <w:r>
              <w:rPr>
                <w:rFonts w:hint="default" w:ascii="Aptos" w:hAnsi="Aptos" w:eastAsia="SimSun" w:cs="Aptos"/>
                <w:sz w:val="24"/>
                <w:szCs w:val="24"/>
              </w:rPr>
              <w:t>0.002</w:t>
            </w:r>
          </w:p>
        </w:tc>
        <w:tc>
          <w:tcPr>
            <w:tcW w:w="3679" w:type="dxa"/>
          </w:tcPr>
          <w:p w14:paraId="5470343F">
            <w:r>
              <w:rPr>
                <w:rFonts w:hint="default" w:ascii="Aptos" w:hAnsi="Aptos" w:eastAsia="SimSun" w:cs="Aptos"/>
                <w:sz w:val="24"/>
                <w:szCs w:val="24"/>
              </w:rPr>
              <w:t>seconds</w:t>
            </w:r>
          </w:p>
        </w:tc>
        <w:tc>
          <w:tcPr>
            <w:tcW w:w="3680" w:type="dxa"/>
          </w:tcPr>
          <w:p w14:paraId="314A37DD">
            <w:r>
              <w:rPr>
                <w:rFonts w:hint="default" w:ascii="Aptos" w:hAnsi="Aptos" w:eastAsia="SimSun" w:cs="Aptos"/>
                <w:sz w:val="24"/>
                <w:szCs w:val="24"/>
              </w:rPr>
              <w:t>100%</w:t>
            </w:r>
          </w:p>
        </w:tc>
      </w:tr>
      <w:tr w14:paraId="653E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1E7CBF99">
            <w:r>
              <w:rPr>
                <w:rFonts w:hint="default" w:ascii="Aptos" w:hAnsi="Aptos" w:eastAsia="SimSun" w:cs="Aptos"/>
                <w:sz w:val="24"/>
                <w:szCs w:val="24"/>
              </w:rPr>
              <w:t>MRU</w:t>
            </w:r>
          </w:p>
        </w:tc>
        <w:tc>
          <w:tcPr>
            <w:tcW w:w="3679" w:type="dxa"/>
          </w:tcPr>
          <w:p w14:paraId="4BD7C3F3">
            <w:r>
              <w:rPr>
                <w:rFonts w:hint="default" w:ascii="Aptos" w:hAnsi="Aptos" w:eastAsia="SimSun" w:cs="Aptos"/>
                <w:sz w:val="24"/>
                <w:szCs w:val="24"/>
              </w:rPr>
              <w:t>Position</w:t>
            </w:r>
          </w:p>
        </w:tc>
        <w:tc>
          <w:tcPr>
            <w:tcW w:w="3680" w:type="dxa"/>
          </w:tcPr>
          <w:p w14:paraId="78B8060B">
            <w:r>
              <w:rPr>
                <w:rFonts w:hint="default" w:ascii="Aptos" w:hAnsi="Aptos" w:eastAsia="SimSun" w:cs="Aptos"/>
                <w:sz w:val="24"/>
                <w:szCs w:val="24"/>
              </w:rPr>
              <w:t>Update</w:t>
            </w:r>
          </w:p>
        </w:tc>
      </w:tr>
      <w:tr w14:paraId="6DB5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79A4F475">
            <w:r>
              <w:rPr>
                <w:rFonts w:hint="default" w:ascii="Aptos" w:hAnsi="Aptos" w:eastAsia="SimSun" w:cs="Aptos"/>
                <w:sz w:val="24"/>
                <w:szCs w:val="24"/>
              </w:rPr>
              <w:t>0.001</w:t>
            </w:r>
          </w:p>
        </w:tc>
        <w:tc>
          <w:tcPr>
            <w:tcW w:w="3679" w:type="dxa"/>
          </w:tcPr>
          <w:p w14:paraId="70AA9555">
            <w:r>
              <w:rPr>
                <w:rFonts w:hint="default" w:ascii="Aptos" w:hAnsi="Aptos" w:eastAsia="SimSun" w:cs="Aptos"/>
                <w:sz w:val="24"/>
                <w:szCs w:val="24"/>
              </w:rPr>
              <w:t>seconds</w:t>
            </w:r>
          </w:p>
        </w:tc>
        <w:tc>
          <w:tcPr>
            <w:tcW w:w="3680" w:type="dxa"/>
          </w:tcPr>
          <w:p w14:paraId="4FAB20A3">
            <w:r>
              <w:rPr>
                <w:rFonts w:hint="default" w:ascii="Aptos" w:hAnsi="Aptos" w:eastAsia="SimSun" w:cs="Aptos"/>
                <w:sz w:val="24"/>
                <w:szCs w:val="24"/>
              </w:rPr>
              <w:t>100%</w:t>
            </w:r>
          </w:p>
        </w:tc>
      </w:tr>
      <w:tr w14:paraId="6454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59B13971">
            <w:r>
              <w:rPr>
                <w:rFonts w:hint="default" w:ascii="Aptos" w:hAnsi="Aptos" w:eastAsia="SimSun" w:cs="Aptos"/>
                <w:sz w:val="24"/>
                <w:szCs w:val="24"/>
              </w:rPr>
              <w:t>Cache</w:t>
            </w:r>
          </w:p>
        </w:tc>
        <w:tc>
          <w:tcPr>
            <w:tcW w:w="3679" w:type="dxa"/>
          </w:tcPr>
          <w:p w14:paraId="4AEB63CD">
            <w:r>
              <w:rPr>
                <w:rFonts w:hint="default" w:ascii="Aptos" w:hAnsi="Aptos" w:eastAsia="SimSun" w:cs="Aptos"/>
                <w:sz w:val="24"/>
                <w:szCs w:val="24"/>
              </w:rPr>
              <w:t>Display</w:t>
            </w:r>
          </w:p>
        </w:tc>
        <w:tc>
          <w:tcPr>
            <w:tcW w:w="3680" w:type="dxa"/>
          </w:tcPr>
          <w:p w14:paraId="2570019D">
            <w:r>
              <w:rPr>
                <w:rFonts w:hint="default" w:ascii="Aptos" w:hAnsi="Aptos" w:eastAsia="SimSun" w:cs="Aptos"/>
                <w:sz w:val="24"/>
                <w:szCs w:val="24"/>
              </w:rPr>
              <w:t>0.003</w:t>
            </w:r>
          </w:p>
        </w:tc>
      </w:tr>
      <w:tr w14:paraId="564D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28E4D13F">
            <w:r>
              <w:rPr>
                <w:rFonts w:hint="default" w:ascii="Aptos" w:hAnsi="Aptos" w:eastAsia="SimSun" w:cs="Aptos"/>
                <w:sz w:val="24"/>
                <w:szCs w:val="24"/>
              </w:rPr>
              <w:t>seconds</w:t>
            </w:r>
          </w:p>
        </w:tc>
        <w:tc>
          <w:tcPr>
            <w:tcW w:w="3679" w:type="dxa"/>
          </w:tcPr>
          <w:p w14:paraId="76C64B95">
            <w:r>
              <w:rPr>
                <w:rFonts w:hint="default" w:ascii="Aptos" w:hAnsi="Aptos" w:eastAsia="SimSun" w:cs="Aptos"/>
                <w:sz w:val="24"/>
                <w:szCs w:val="24"/>
              </w:rPr>
              <w:t>100%</w:t>
            </w:r>
          </w:p>
        </w:tc>
        <w:tc>
          <w:tcPr>
            <w:tcW w:w="3680" w:type="dxa"/>
          </w:tcPr>
          <w:p w14:paraId="5143EE7A">
            <w:r>
              <w:rPr>
                <w:rFonts w:hint="default" w:ascii="Aptos" w:hAnsi="Aptos" w:eastAsia="SimSun" w:cs="Aptos"/>
                <w:sz w:val="24"/>
                <w:szCs w:val="24"/>
              </w:rPr>
              <w:t>Statistics</w:t>
            </w:r>
          </w:p>
        </w:tc>
      </w:tr>
      <w:tr w14:paraId="61227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55EC042E">
            <w:r>
              <w:rPr>
                <w:rFonts w:hint="default" w:ascii="Aptos" w:hAnsi="Aptos" w:eastAsia="SimSun" w:cs="Aptos"/>
                <w:sz w:val="24"/>
                <w:szCs w:val="24"/>
              </w:rPr>
              <w:t>Calculation</w:t>
            </w:r>
          </w:p>
        </w:tc>
        <w:tc>
          <w:tcPr>
            <w:tcW w:w="3679" w:type="dxa"/>
          </w:tcPr>
          <w:p w14:paraId="0E4086B4">
            <w:r>
              <w:rPr>
                <w:rFonts w:hint="default" w:ascii="Aptos" w:hAnsi="Aptos" w:eastAsia="SimSun" w:cs="Aptos"/>
                <w:sz w:val="24"/>
                <w:szCs w:val="24"/>
              </w:rPr>
              <w:t>0.001</w:t>
            </w:r>
          </w:p>
        </w:tc>
        <w:tc>
          <w:tcPr>
            <w:tcW w:w="3680" w:type="dxa"/>
          </w:tcPr>
          <w:p w14:paraId="6F954643">
            <w:r>
              <w:rPr>
                <w:rFonts w:hint="default" w:ascii="Aptos" w:hAnsi="Aptos" w:eastAsia="SimSun" w:cs="Aptos"/>
                <w:sz w:val="24"/>
                <w:szCs w:val="24"/>
              </w:rPr>
              <w:t>seconds</w:t>
            </w:r>
          </w:p>
        </w:tc>
      </w:tr>
      <w:tr w14:paraId="1E3FB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561C3EB8">
            <w:r>
              <w:rPr>
                <w:rFonts w:hint="default" w:ascii="Aptos" w:hAnsi="Aptos" w:eastAsia="SimSun" w:cs="Aptos"/>
                <w:sz w:val="24"/>
                <w:szCs w:val="24"/>
              </w:rPr>
              <w:t>100%</w:t>
            </w:r>
          </w:p>
        </w:tc>
        <w:tc>
          <w:tcPr>
            <w:tcW w:w="3679" w:type="dxa"/>
          </w:tcPr>
          <w:p w14:paraId="23AEDC82">
            <w:r>
              <w:rPr>
                <w:rFonts w:hint="default" w:ascii="Aptos" w:hAnsi="Aptos" w:eastAsia="SimSun" w:cs="Aptos"/>
                <w:sz w:val="24"/>
                <w:szCs w:val="24"/>
              </w:rPr>
              <w:t>Batch</w:t>
            </w:r>
          </w:p>
        </w:tc>
        <w:tc>
          <w:tcPr>
            <w:tcW w:w="3680" w:type="dxa"/>
          </w:tcPr>
          <w:p w14:paraId="37D3BA66">
            <w:r>
              <w:rPr>
                <w:rFonts w:hint="default" w:ascii="Aptos" w:hAnsi="Aptos" w:eastAsia="SimSun" w:cs="Aptos"/>
                <w:sz w:val="24"/>
                <w:szCs w:val="24"/>
              </w:rPr>
              <w:t>Operation</w:t>
            </w:r>
          </w:p>
        </w:tc>
      </w:tr>
      <w:tr w14:paraId="4AD5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602D0C83">
            <w:r>
              <w:rPr>
                <w:rFonts w:hint="default" w:ascii="Aptos" w:hAnsi="Aptos" w:eastAsia="SimSun" w:cs="Aptos"/>
                <w:sz w:val="24"/>
                <w:szCs w:val="24"/>
              </w:rPr>
              <w:t>(10</w:t>
            </w:r>
          </w:p>
        </w:tc>
        <w:tc>
          <w:tcPr>
            <w:tcW w:w="3679" w:type="dxa"/>
          </w:tcPr>
          <w:p w14:paraId="2FDBC886">
            <w:r>
              <w:rPr>
                <w:rFonts w:hint="default" w:ascii="Aptos" w:hAnsi="Aptos" w:eastAsia="SimSun" w:cs="Aptos"/>
                <w:sz w:val="24"/>
                <w:szCs w:val="24"/>
              </w:rPr>
              <w:t>pages)</w:t>
            </w:r>
          </w:p>
        </w:tc>
        <w:tc>
          <w:tcPr>
            <w:tcW w:w="3680" w:type="dxa"/>
          </w:tcPr>
          <w:p w14:paraId="2CA804FF">
            <w:r>
              <w:rPr>
                <w:rFonts w:hint="default" w:ascii="Aptos" w:hAnsi="Aptos" w:eastAsia="SimSun" w:cs="Aptos"/>
                <w:sz w:val="24"/>
                <w:szCs w:val="24"/>
              </w:rPr>
              <w:t>0.015</w:t>
            </w:r>
          </w:p>
        </w:tc>
      </w:tr>
      <w:tr w14:paraId="02144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09556AD3">
            <w:r>
              <w:rPr>
                <w:rFonts w:hint="default" w:ascii="Aptos" w:hAnsi="Aptos" w:eastAsia="SimSun" w:cs="Aptos"/>
                <w:sz w:val="24"/>
                <w:szCs w:val="24"/>
              </w:rPr>
              <w:t>seconds</w:t>
            </w:r>
          </w:p>
        </w:tc>
        <w:tc>
          <w:tcPr>
            <w:tcW w:w="3679" w:type="dxa"/>
          </w:tcPr>
          <w:p w14:paraId="45C7D950">
            <w:r>
              <w:rPr>
                <w:rFonts w:hint="default" w:ascii="Aptos" w:hAnsi="Aptos" w:eastAsia="SimSun" w:cs="Aptos"/>
                <w:sz w:val="24"/>
                <w:szCs w:val="24"/>
              </w:rPr>
              <w:t>100%</w:t>
            </w:r>
          </w:p>
        </w:tc>
        <w:tc>
          <w:tcPr>
            <w:tcW w:w="3680" w:type="dxa"/>
          </w:tcPr>
          <w:p w14:paraId="54D28AD5">
            <w:r>
              <w:rPr>
                <w:rFonts w:hint="default" w:ascii="Aptos" w:hAnsi="Aptos" w:eastAsia="SimSun" w:cs="Aptos"/>
                <w:sz w:val="24"/>
                <w:szCs w:val="24"/>
              </w:rPr>
              <w:t>Cache</w:t>
            </w:r>
          </w:p>
        </w:tc>
      </w:tr>
      <w:tr w14:paraId="081F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2C63C51A">
            <w:r>
              <w:rPr>
                <w:rFonts w:hint="default" w:ascii="Aptos" w:hAnsi="Aptos" w:eastAsia="SimSun" w:cs="Aptos"/>
                <w:sz w:val="24"/>
                <w:szCs w:val="24"/>
              </w:rPr>
              <w:t>Clear</w:t>
            </w:r>
          </w:p>
        </w:tc>
        <w:tc>
          <w:tcPr>
            <w:tcW w:w="3679" w:type="dxa"/>
          </w:tcPr>
          <w:p w14:paraId="15E7C91B">
            <w:r>
              <w:rPr>
                <w:rFonts w:hint="default" w:ascii="Aptos" w:hAnsi="Aptos" w:eastAsia="SimSun" w:cs="Aptos"/>
                <w:sz w:val="24"/>
                <w:szCs w:val="24"/>
              </w:rPr>
              <w:t>0.002</w:t>
            </w:r>
          </w:p>
        </w:tc>
        <w:tc>
          <w:tcPr>
            <w:tcW w:w="3680" w:type="dxa"/>
          </w:tcPr>
          <w:p w14:paraId="217B9802">
            <w:r>
              <w:rPr>
                <w:rFonts w:hint="default" w:ascii="Aptos" w:hAnsi="Aptos" w:eastAsia="SimSun" w:cs="Aptos"/>
                <w:sz w:val="24"/>
                <w:szCs w:val="24"/>
              </w:rPr>
              <w:t>seconds</w:t>
            </w:r>
          </w:p>
        </w:tc>
      </w:tr>
      <w:tr w14:paraId="33BD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7D593720">
            <w:r>
              <w:rPr>
                <w:rFonts w:hint="default" w:ascii="Aptos" w:hAnsi="Aptos" w:eastAsia="SimSun" w:cs="Aptos"/>
                <w:sz w:val="24"/>
                <w:szCs w:val="24"/>
              </w:rPr>
              <w:t>100%</w:t>
            </w:r>
          </w:p>
        </w:tc>
        <w:tc>
          <w:tcPr>
            <w:tcW w:w="3679" w:type="dxa"/>
          </w:tcPr>
          <w:p w14:paraId="1793AB98">
            <w:r>
              <w:rPr>
                <w:rFonts w:hint="default" w:ascii="Aptos" w:hAnsi="Aptos" w:eastAsia="SimSun" w:cs="Aptos"/>
                <w:sz w:val="24"/>
                <w:szCs w:val="24"/>
              </w:rPr>
              <w:t>Performance</w:t>
            </w:r>
          </w:p>
        </w:tc>
        <w:tc>
          <w:tcPr>
            <w:tcW w:w="3680" w:type="dxa"/>
          </w:tcPr>
          <w:p w14:paraId="5C34C533">
            <w:r>
              <w:rPr>
                <w:rFonts w:hint="default" w:ascii="Aptos" w:hAnsi="Aptos" w:eastAsia="SimSun" w:cs="Aptos"/>
                <w:sz w:val="24"/>
                <w:szCs w:val="24"/>
              </w:rPr>
              <w:t>Analysis</w:t>
            </w:r>
          </w:p>
        </w:tc>
      </w:tr>
      <w:tr w14:paraId="3AD3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79" w:type="dxa"/>
          </w:tcPr>
          <w:p w14:paraId="7A835BBC">
            <w:r>
              <w:rPr>
                <w:rFonts w:hint="default" w:ascii="Aptos" w:hAnsi="Aptos" w:eastAsia="SimSun" w:cs="Aptos"/>
                <w:sz w:val="24"/>
                <w:szCs w:val="24"/>
              </w:rPr>
              <w:t>0.004</w:t>
            </w:r>
          </w:p>
        </w:tc>
        <w:tc>
          <w:tcPr>
            <w:tcW w:w="3679" w:type="dxa"/>
          </w:tcPr>
          <w:p w14:paraId="1A33435C">
            <w:r>
              <w:rPr>
                <w:rFonts w:hint="default" w:ascii="Aptos" w:hAnsi="Aptos" w:eastAsia="SimSun" w:cs="Aptos"/>
                <w:sz w:val="24"/>
                <w:szCs w:val="24"/>
              </w:rPr>
              <w:t>seconds</w:t>
            </w:r>
          </w:p>
        </w:tc>
        <w:tc>
          <w:tcPr>
            <w:tcW w:w="3680" w:type="dxa"/>
          </w:tcPr>
          <w:p w14:paraId="0C13F3EB">
            <w:r>
              <w:rPr>
                <w:rFonts w:hint="default" w:ascii="Aptos" w:hAnsi="Aptos" w:eastAsia="SimSun" w:cs="Aptos"/>
                <w:sz w:val="24"/>
                <w:szCs w:val="24"/>
              </w:rPr>
              <w:t>100%</w:t>
            </w:r>
          </w:p>
        </w:tc>
      </w:tr>
    </w:tbl>
    <w:p w14:paraId="33B1643E">
      <w:pPr>
        <w:rPr>
          <w:rFonts w:ascii="Aptos" w:hAnsi="Aptos"/>
          <w:b/>
          <w:bCs/>
        </w:rPr>
      </w:pPr>
      <w:r>
        <w:rPr>
          <w:rFonts w:ascii="Aptos" w:hAnsi="Aptos"/>
          <w:b/>
          <w:bCs/>
        </w:rPr>
        <w:t>Usability Results:</w:t>
      </w:r>
    </w:p>
    <w:p w14:paraId="69847D00">
      <w:pPr>
        <w:rPr>
          <w:rFonts w:ascii="Aptos" w:hAnsi="Aptos"/>
          <w:lang w:val="en-IN"/>
        </w:rPr>
      </w:pPr>
      <w:r>
        <w:rPr>
          <w:rFonts w:ascii="Aptos" w:hAnsi="Aptos"/>
          <w:lang w:val="en-IN"/>
        </w:rPr>
        <w:t xml:space="preserve">1.  The simulator provides a </w:t>
      </w:r>
      <w:r>
        <w:rPr>
          <w:rFonts w:ascii="Aptos" w:hAnsi="Aptos"/>
          <w:b/>
          <w:bCs/>
          <w:lang w:val="en-IN"/>
        </w:rPr>
        <w:t>simple menu-driven interface</w:t>
      </w:r>
      <w:r>
        <w:rPr>
          <w:rFonts w:ascii="Aptos" w:hAnsi="Aptos"/>
          <w:lang w:val="en-IN"/>
        </w:rPr>
        <w:t>, enabling users to perform cache operations without requiring prior technical knowledge.</w:t>
      </w:r>
    </w:p>
    <w:p w14:paraId="1ABC6B61">
      <w:pPr>
        <w:rPr>
          <w:rFonts w:ascii="Aptos" w:hAnsi="Aptos"/>
          <w:lang w:val="en-IN"/>
        </w:rPr>
      </w:pPr>
      <w:r>
        <w:rPr>
          <w:rFonts w:ascii="Aptos" w:hAnsi="Aptos"/>
          <w:lang w:val="en-IN"/>
        </w:rPr>
        <w:t xml:space="preserve">2.  The system displays </w:t>
      </w:r>
      <w:r>
        <w:rPr>
          <w:rFonts w:ascii="Aptos" w:hAnsi="Aptos"/>
          <w:b/>
          <w:bCs/>
          <w:lang w:val="en-IN"/>
        </w:rPr>
        <w:t>clear prompts, cache contents, and performance statistics</w:t>
      </w:r>
      <w:r>
        <w:rPr>
          <w:rFonts w:ascii="Aptos" w:hAnsi="Aptos"/>
          <w:lang w:val="en-IN"/>
        </w:rPr>
        <w:t xml:space="preserve">, making it easy for users to understand the working of the </w:t>
      </w:r>
      <w:r>
        <w:rPr>
          <w:rFonts w:ascii="Aptos" w:hAnsi="Aptos"/>
          <w:b/>
          <w:bCs/>
          <w:lang w:val="en-IN"/>
        </w:rPr>
        <w:t>LRU cache replacement algorithm</w:t>
      </w:r>
      <w:r>
        <w:rPr>
          <w:rFonts w:ascii="Aptos" w:hAnsi="Aptos"/>
          <w:lang w:val="en-IN"/>
        </w:rPr>
        <w:t>.</w:t>
      </w:r>
    </w:p>
    <w:p w14:paraId="45B43251">
      <w:pPr>
        <w:rPr>
          <w:rFonts w:ascii="Aptos" w:hAnsi="Aptos"/>
          <w:lang w:val="en-IN"/>
        </w:rPr>
      </w:pPr>
      <w:r>
        <w:rPr>
          <w:rFonts w:ascii="Aptos" w:hAnsi="Aptos"/>
          <w:lang w:val="en-IN"/>
        </w:rPr>
        <w:t xml:space="preserve">3. Testing confirmed that users could efficiently perform all cache operations, including </w:t>
      </w:r>
      <w:r>
        <w:rPr>
          <w:rFonts w:ascii="Aptos" w:hAnsi="Aptos"/>
          <w:b/>
          <w:bCs/>
          <w:lang w:val="en-IN"/>
        </w:rPr>
        <w:t>page access</w:t>
      </w:r>
      <w:r>
        <w:rPr>
          <w:rFonts w:ascii="Aptos" w:hAnsi="Aptos"/>
          <w:lang w:val="en-IN"/>
        </w:rPr>
        <w:t xml:space="preserve">, </w:t>
      </w:r>
      <w:r>
        <w:rPr>
          <w:rFonts w:ascii="Aptos" w:hAnsi="Aptos"/>
          <w:b/>
          <w:bCs/>
          <w:lang w:val="en-IN"/>
        </w:rPr>
        <w:t>batch processing</w:t>
      </w:r>
      <w:r>
        <w:rPr>
          <w:rFonts w:ascii="Aptos" w:hAnsi="Aptos"/>
          <w:lang w:val="en-IN"/>
        </w:rPr>
        <w:t xml:space="preserve">, and </w:t>
      </w:r>
      <w:r>
        <w:rPr>
          <w:rFonts w:ascii="Aptos" w:hAnsi="Aptos"/>
          <w:b/>
          <w:bCs/>
          <w:lang w:val="en-IN"/>
        </w:rPr>
        <w:t>statistics viewing</w:t>
      </w:r>
      <w:r>
        <w:rPr>
          <w:rFonts w:ascii="Aptos" w:hAnsi="Aptos"/>
          <w:lang w:val="en-IN"/>
        </w:rPr>
        <w:t>, with minimal effort and without encountering usability issues.</w:t>
      </w:r>
    </w:p>
    <w:p w14:paraId="1F8BB623">
      <w:pPr>
        <w:rPr>
          <w:rFonts w:ascii="Aptos" w:hAnsi="Aptos"/>
          <w:b/>
          <w:bCs/>
          <w:sz w:val="24"/>
          <w:szCs w:val="24"/>
        </w:rPr>
      </w:pPr>
      <w:r>
        <w:rPr>
          <w:rFonts w:ascii="Aptos" w:hAnsi="Aptos"/>
          <w:b/>
          <w:bCs/>
          <w:sz w:val="24"/>
          <w:szCs w:val="24"/>
        </w:rPr>
        <w:t>5.4 Challenges</w:t>
      </w:r>
    </w:p>
    <w:p w14:paraId="4DD72A91">
      <w:pPr>
        <w:rPr>
          <w:rFonts w:ascii="Aptos" w:hAnsi="Aptos"/>
        </w:rPr>
      </w:pPr>
      <w:r>
        <w:rPr>
          <w:rFonts w:ascii="Aptos" w:hAnsi="Aptos"/>
        </w:rPr>
        <w:t>Several challenges were encountered during the development process:</w:t>
      </w:r>
    </w:p>
    <w:p w14:paraId="4F34552C">
      <w:pPr>
        <w:rPr>
          <w:rFonts w:ascii="Aptos" w:hAnsi="Aptos"/>
          <w:lang w:val="en-IN"/>
        </w:rPr>
      </w:pPr>
      <w:r>
        <w:rPr>
          <w:rFonts w:ascii="Aptos" w:hAnsi="Aptos"/>
          <w:lang w:val="en-IN"/>
        </w:rPr>
        <w:t>1.  Implementing the LRU replacement mechanism using stack was challenging because the least recently used page is located at the bottom of the stack and cannot be accessed directly.</w:t>
      </w:r>
    </w:p>
    <w:p w14:paraId="25B445A3">
      <w:pPr>
        <w:rPr>
          <w:rFonts w:ascii="Aptos" w:hAnsi="Aptos"/>
          <w:lang w:val="en-IN"/>
        </w:rPr>
      </w:pPr>
      <w:r>
        <w:rPr>
          <w:rFonts w:ascii="Aptos" w:hAnsi="Aptos"/>
          <w:lang w:val="en-IN"/>
        </w:rPr>
        <w:t>2.  Maintaining the correct MRU (Most Recently Used) and LRU (Least Recently Used) order after every page access required careful handling of stack operations.</w:t>
      </w:r>
    </w:p>
    <w:p w14:paraId="0FE05117">
      <w:pPr>
        <w:rPr>
          <w:rFonts w:ascii="Aptos" w:hAnsi="Aptos"/>
          <w:lang w:val="en-IN"/>
        </w:rPr>
      </w:pPr>
      <w:r>
        <w:rPr>
          <w:rFonts w:ascii="Aptos" w:hAnsi="Aptos"/>
          <w:lang w:val="en-IN"/>
        </w:rPr>
        <w:t>3. Implementing batch page processing while ensuring that each page request correctly updated the cache and statistics was a challenging task.</w:t>
      </w:r>
    </w:p>
    <w:p w14:paraId="2B938EC9">
      <w:pPr>
        <w:rPr>
          <w:rFonts w:ascii="Aptos" w:hAnsi="Aptos"/>
          <w:lang w:val="en-IN"/>
        </w:rPr>
      </w:pPr>
      <w:r>
        <w:rPr>
          <w:rFonts w:ascii="Aptos" w:hAnsi="Aptos"/>
          <w:lang w:val="en-IN"/>
        </w:rPr>
        <w:t>4.  Accurately calculating and displaying cache hits, cache misses, hit ratio, and miss ratio for different test cases required thorough testing and validation.</w:t>
      </w:r>
    </w:p>
    <w:p w14:paraId="3C110046">
      <w:pPr>
        <w:rPr>
          <w:rFonts w:ascii="Aptos" w:hAnsi="Aptos"/>
          <w:b/>
          <w:bCs/>
          <w:lang w:val="en-IN"/>
        </w:rPr>
      </w:pPr>
      <w:r>
        <w:rPr>
          <w:rFonts w:ascii="Aptos" w:hAnsi="Aptos"/>
          <w:lang w:val="en-IN"/>
        </w:rPr>
        <w:t>5.  Ensuring that the simulator handled various user inputs correctly and produced error-free execution required extensive debugging and functional testing</w:t>
      </w:r>
      <w:r>
        <w:rPr>
          <w:rFonts w:ascii="Aptos" w:hAnsi="Aptos"/>
          <w:b/>
          <w:bCs/>
          <w:lang w:val="en-IN"/>
        </w:rPr>
        <w:t>.</w:t>
      </w:r>
    </w:p>
    <w:p w14:paraId="6199FF20">
      <w:pPr>
        <w:jc w:val="both"/>
        <w:rPr>
          <w:rFonts w:ascii="Aptos" w:hAnsi="Aptos"/>
          <w:b/>
          <w:bCs/>
          <w:sz w:val="24"/>
          <w:szCs w:val="24"/>
          <w:lang w:val="en-IN"/>
        </w:rPr>
      </w:pPr>
      <w:r>
        <w:rPr>
          <w:rFonts w:ascii="Aptos" w:hAnsi="Aptos"/>
          <w:b/>
          <w:bCs/>
          <w:sz w:val="24"/>
          <w:szCs w:val="24"/>
          <w:lang w:val="en-IN"/>
        </w:rPr>
        <w:t>5.4 Learning Outcomes</w:t>
      </w:r>
    </w:p>
    <w:p w14:paraId="6BDD6190">
      <w:pPr>
        <w:numPr>
          <w:ilvl w:val="0"/>
          <w:numId w:val="36"/>
        </w:numPr>
        <w:jc w:val="both"/>
        <w:rPr>
          <w:rFonts w:ascii="Aptos" w:hAnsi="Aptos"/>
          <w:lang w:val="en-IN"/>
        </w:rPr>
      </w:pPr>
      <w:r>
        <w:rPr>
          <w:rFonts w:ascii="Aptos" w:hAnsi="Aptos"/>
          <w:b/>
          <w:bCs/>
          <w:lang w:val="en-IN"/>
        </w:rPr>
        <w:t>Systematic Development:</w:t>
      </w:r>
      <w:r>
        <w:rPr>
          <w:rFonts w:ascii="Aptos" w:hAnsi="Aptos"/>
          <w:lang w:val="en-IN"/>
        </w:rPr>
        <w:t xml:space="preserve"> Learned to follow a structured software development process, including requirement analysis, system design, implementation, testing, and documentation.</w:t>
      </w:r>
    </w:p>
    <w:p w14:paraId="26F4C394">
      <w:pPr>
        <w:numPr>
          <w:ilvl w:val="0"/>
          <w:numId w:val="36"/>
        </w:numPr>
        <w:jc w:val="both"/>
        <w:rPr>
          <w:rFonts w:ascii="Aptos" w:hAnsi="Aptos"/>
          <w:lang w:val="en-IN"/>
        </w:rPr>
      </w:pPr>
      <w:r>
        <w:rPr>
          <w:rFonts w:ascii="Aptos" w:hAnsi="Aptos"/>
          <w:b/>
          <w:bCs/>
          <w:lang w:val="en-IN"/>
        </w:rPr>
        <w:t>C++ Programming Skills</w:t>
      </w:r>
      <w:r>
        <w:rPr>
          <w:rFonts w:ascii="Aptos" w:hAnsi="Aptos"/>
          <w:lang w:val="en-IN"/>
        </w:rPr>
        <w:t>: Gained a deeper understanding of C++ programming, including classes, functions, object-oriented concepts, and the Standard Template Library (STL).</w:t>
      </w:r>
    </w:p>
    <w:p w14:paraId="16FFDEC2">
      <w:pPr>
        <w:numPr>
          <w:ilvl w:val="0"/>
          <w:numId w:val="36"/>
        </w:numPr>
        <w:jc w:val="both"/>
        <w:rPr>
          <w:rFonts w:ascii="Aptos" w:hAnsi="Aptos"/>
          <w:lang w:val="en-IN"/>
        </w:rPr>
      </w:pPr>
      <w:r>
        <w:rPr>
          <w:rFonts w:ascii="Aptos" w:hAnsi="Aptos"/>
          <w:b/>
          <w:bCs/>
          <w:lang w:val="en-IN"/>
        </w:rPr>
        <w:t>Data Structure Implementation</w:t>
      </w:r>
      <w:r>
        <w:rPr>
          <w:rFonts w:ascii="Aptos" w:hAnsi="Aptos"/>
          <w:lang w:val="en-IN"/>
        </w:rPr>
        <w:t>: Developed practical skills in implementing stack and vector data structures for efficient cache management and page replacement.</w:t>
      </w:r>
    </w:p>
    <w:p w14:paraId="711171B8">
      <w:pPr>
        <w:numPr>
          <w:ilvl w:val="0"/>
          <w:numId w:val="36"/>
        </w:numPr>
        <w:jc w:val="both"/>
        <w:rPr>
          <w:rFonts w:ascii="Aptos" w:hAnsi="Aptos"/>
          <w:lang w:val="en-IN"/>
        </w:rPr>
      </w:pPr>
      <w:r>
        <w:rPr>
          <w:rFonts w:ascii="Aptos" w:hAnsi="Aptos"/>
          <w:b/>
          <w:bCs/>
          <w:lang w:val="en-IN"/>
        </w:rPr>
        <w:t>Algorithm Design</w:t>
      </w:r>
      <w:r>
        <w:rPr>
          <w:rFonts w:ascii="Aptos" w:hAnsi="Aptos"/>
          <w:lang w:val="en-IN"/>
        </w:rPr>
        <w:t>: Enhanced knowledge of implementing the Least Recently Used (LRU) cache replacement algorithm and understanding its role in memory management.</w:t>
      </w:r>
    </w:p>
    <w:p w14:paraId="4544975B">
      <w:pPr>
        <w:numPr>
          <w:ilvl w:val="0"/>
          <w:numId w:val="36"/>
        </w:numPr>
        <w:rPr>
          <w:rFonts w:ascii="Aptos" w:hAnsi="Aptos"/>
          <w:lang w:val="en-IN"/>
        </w:rPr>
      </w:pPr>
      <w:r>
        <w:rPr>
          <w:rFonts w:ascii="Aptos" w:hAnsi="Aptos"/>
          <w:b/>
          <w:bCs/>
          <w:lang w:val="en-IN"/>
        </w:rPr>
        <w:t>Problem Solving</w:t>
      </w:r>
      <w:r>
        <w:rPr>
          <w:rFonts w:ascii="Aptos" w:hAnsi="Aptos"/>
          <w:lang w:val="en-IN"/>
        </w:rPr>
        <w:t>: Improved the ability to analyse complex problems, design suitable algorithms, and implement efficient software solutions.</w:t>
      </w:r>
    </w:p>
    <w:p w14:paraId="736F4D1B">
      <w:pPr>
        <w:numPr>
          <w:ilvl w:val="0"/>
          <w:numId w:val="36"/>
        </w:numPr>
        <w:jc w:val="both"/>
        <w:rPr>
          <w:rFonts w:ascii="Aptos" w:hAnsi="Aptos"/>
          <w:lang w:val="en-IN"/>
        </w:rPr>
      </w:pPr>
      <w:r>
        <w:rPr>
          <w:rFonts w:ascii="Aptos" w:hAnsi="Aptos"/>
          <w:b/>
          <w:bCs/>
          <w:lang w:val="en-IN"/>
        </w:rPr>
        <w:t>Testing and Debugging</w:t>
      </w:r>
      <w:r>
        <w:rPr>
          <w:rFonts w:ascii="Aptos" w:hAnsi="Aptos"/>
          <w:lang w:val="en-IN"/>
        </w:rPr>
        <w:t>: Acquired experience in testing different cache scenarios, identifying logical errors, and debugging the application to ensure accurate results.</w:t>
      </w:r>
    </w:p>
    <w:p w14:paraId="0FEDF6DA">
      <w:pPr>
        <w:numPr>
          <w:ilvl w:val="0"/>
          <w:numId w:val="36"/>
        </w:numPr>
        <w:jc w:val="both"/>
        <w:rPr>
          <w:rFonts w:ascii="Aptos" w:hAnsi="Aptos"/>
          <w:lang w:val="en-IN"/>
        </w:rPr>
      </w:pPr>
      <w:r>
        <w:rPr>
          <w:rFonts w:ascii="Aptos" w:hAnsi="Aptos"/>
          <w:b/>
          <w:bCs/>
          <w:lang w:val="en-IN"/>
        </w:rPr>
        <w:t>Version Control</w:t>
      </w:r>
      <w:r>
        <w:rPr>
          <w:rFonts w:ascii="Aptos" w:hAnsi="Aptos"/>
          <w:lang w:val="en-IN"/>
        </w:rPr>
        <w:t>: Gained practical experience in using Git and GitHub for source code management, collaboration, and project version control.</w:t>
      </w:r>
    </w:p>
    <w:p w14:paraId="71CC8952">
      <w:pPr>
        <w:jc w:val="center"/>
        <w:rPr>
          <w:rFonts w:ascii="Aptos" w:hAnsi="Aptos"/>
          <w:b/>
          <w:bCs/>
          <w:sz w:val="28"/>
          <w:szCs w:val="28"/>
        </w:rPr>
      </w:pPr>
    </w:p>
    <w:p w14:paraId="5E58B671">
      <w:pPr>
        <w:jc w:val="center"/>
        <w:rPr>
          <w:rFonts w:ascii="Aptos" w:hAnsi="Aptos"/>
          <w:b/>
          <w:bCs/>
          <w:sz w:val="28"/>
          <w:szCs w:val="28"/>
        </w:rPr>
      </w:pPr>
    </w:p>
    <w:p w14:paraId="6C1930AC">
      <w:pPr>
        <w:jc w:val="center"/>
        <w:rPr>
          <w:rFonts w:ascii="Aptos" w:hAnsi="Aptos"/>
          <w:b/>
          <w:bCs/>
          <w:sz w:val="28"/>
          <w:szCs w:val="28"/>
        </w:rPr>
      </w:pPr>
    </w:p>
    <w:p w14:paraId="267D0685">
      <w:pPr>
        <w:jc w:val="center"/>
        <w:rPr>
          <w:rFonts w:ascii="Aptos" w:hAnsi="Aptos"/>
          <w:b/>
          <w:bCs/>
          <w:sz w:val="28"/>
          <w:szCs w:val="28"/>
        </w:rPr>
      </w:pPr>
    </w:p>
    <w:p w14:paraId="7F584D10">
      <w:pPr>
        <w:jc w:val="center"/>
        <w:rPr>
          <w:rFonts w:ascii="Aptos" w:hAnsi="Aptos"/>
          <w:b/>
          <w:bCs/>
          <w:sz w:val="28"/>
          <w:szCs w:val="28"/>
        </w:rPr>
      </w:pPr>
    </w:p>
    <w:p w14:paraId="10C509A9">
      <w:pPr>
        <w:jc w:val="center"/>
        <w:rPr>
          <w:rFonts w:ascii="Aptos" w:hAnsi="Aptos"/>
          <w:b/>
          <w:bCs/>
          <w:sz w:val="28"/>
          <w:szCs w:val="28"/>
        </w:rPr>
      </w:pPr>
    </w:p>
    <w:p w14:paraId="2C4A5365">
      <w:pPr>
        <w:jc w:val="both"/>
        <w:rPr>
          <w:rFonts w:ascii="Aptos" w:hAnsi="Aptos"/>
          <w:b/>
          <w:bCs/>
          <w:sz w:val="28"/>
          <w:szCs w:val="28"/>
        </w:rPr>
      </w:pPr>
    </w:p>
    <w:p w14:paraId="42347AB8">
      <w:pPr>
        <w:ind w:firstLine="2241" w:firstLineChars="800"/>
        <w:jc w:val="both"/>
        <w:rPr>
          <w:rFonts w:ascii="Aptos" w:hAnsi="Aptos"/>
          <w:b/>
          <w:bCs/>
          <w:sz w:val="28"/>
          <w:szCs w:val="28"/>
        </w:rPr>
      </w:pPr>
      <w:r>
        <w:rPr>
          <w:rFonts w:ascii="Aptos" w:hAnsi="Aptos"/>
          <w:b/>
          <w:bCs/>
          <w:sz w:val="28"/>
          <w:szCs w:val="28"/>
        </w:rPr>
        <w:t>CHAPTER 6: CONCLUSION &amp; FUTURE SCOPE</w:t>
      </w:r>
    </w:p>
    <w:p w14:paraId="7254CA85">
      <w:pPr>
        <w:rPr>
          <w:rFonts w:ascii="Aptos" w:hAnsi="Aptos"/>
          <w:b/>
          <w:bCs/>
          <w:sz w:val="24"/>
          <w:szCs w:val="24"/>
        </w:rPr>
      </w:pPr>
      <w:r>
        <w:rPr>
          <w:rFonts w:ascii="Aptos" w:hAnsi="Aptos"/>
          <w:b/>
          <w:bCs/>
          <w:sz w:val="24"/>
          <w:szCs w:val="24"/>
        </w:rPr>
        <w:t>6.1 Conclusion</w:t>
      </w:r>
    </w:p>
    <w:p w14:paraId="6A2BD200">
      <w:pPr>
        <w:rPr>
          <w:rFonts w:ascii="Aptos" w:hAnsi="Aptos"/>
        </w:rPr>
      </w:pPr>
      <w:r>
        <w:rPr>
          <w:rFonts w:ascii="Aptos" w:hAnsi="Aptos"/>
        </w:rPr>
        <w:t xml:space="preserve">The </w:t>
      </w:r>
      <w:r>
        <w:rPr>
          <w:rFonts w:ascii="Aptos" w:hAnsi="Aptos"/>
          <w:b/>
          <w:bCs/>
        </w:rPr>
        <w:t>LRU Cache Simulator</w:t>
      </w:r>
      <w:r>
        <w:rPr>
          <w:rFonts w:ascii="Aptos" w:hAnsi="Aptos"/>
        </w:rPr>
        <w:t xml:space="preserve"> was successfully designed and implemented using </w:t>
      </w:r>
      <w:r>
        <w:rPr>
          <w:rFonts w:ascii="Aptos" w:hAnsi="Aptos"/>
          <w:b/>
          <w:bCs/>
        </w:rPr>
        <w:t>C++</w:t>
      </w:r>
      <w:r>
        <w:rPr>
          <w:rFonts w:ascii="Aptos" w:hAnsi="Aptos"/>
        </w:rPr>
        <w:t xml:space="preserve"> with </w:t>
      </w:r>
      <w:r>
        <w:rPr>
          <w:rFonts w:ascii="Aptos" w:hAnsi="Aptos"/>
          <w:b/>
          <w:bCs/>
        </w:rPr>
        <w:t>stack</w:t>
      </w:r>
      <w:r>
        <w:rPr>
          <w:rFonts w:ascii="Aptos" w:hAnsi="Aptos"/>
        </w:rPr>
        <w:t xml:space="preserve"> and </w:t>
      </w:r>
      <w:r>
        <w:rPr>
          <w:rFonts w:ascii="Aptos" w:hAnsi="Aptos"/>
          <w:b/>
          <w:bCs/>
        </w:rPr>
        <w:t>vector</w:t>
      </w:r>
      <w:r>
        <w:rPr>
          <w:rFonts w:ascii="Aptos" w:hAnsi="Aptos"/>
        </w:rPr>
        <w:t xml:space="preserve"> data structures. The project accurately simulates the </w:t>
      </w:r>
      <w:r>
        <w:rPr>
          <w:rFonts w:ascii="Aptos" w:hAnsi="Aptos"/>
          <w:b/>
          <w:bCs/>
        </w:rPr>
        <w:t>Least Recently Used (LRU)</w:t>
      </w:r>
      <w:r>
        <w:rPr>
          <w:rFonts w:ascii="Aptos" w:hAnsi="Aptos"/>
        </w:rPr>
        <w:t xml:space="preserve"> cache replacement algorithm by handling cache hits, cache misses, and page replacement efficiently. It provides a simple and interactive platform for understanding cache memory management concepts. Overall, the project achieved its objectives and serves as an effective educational tool for learning cache replacement techniques .The proposed system demonstrates several key achievements:</w:t>
      </w:r>
    </w:p>
    <w:p w14:paraId="64CD3932">
      <w:pPr>
        <w:rPr>
          <w:rFonts w:ascii="Aptos" w:hAnsi="Aptos"/>
          <w:lang w:val="en-IN"/>
        </w:rPr>
      </w:pPr>
      <w:r>
        <w:rPr>
          <w:rFonts w:ascii="Aptos" w:hAnsi="Aptos"/>
          <w:b/>
          <w:bCs/>
          <w:lang w:val="en-IN"/>
        </w:rPr>
        <w:t xml:space="preserve">1.  Efficient Cache Simulation: </w:t>
      </w:r>
      <w:r>
        <w:rPr>
          <w:rFonts w:ascii="Aptos" w:hAnsi="Aptos"/>
          <w:lang w:val="en-IN"/>
        </w:rPr>
        <w:t>The system successfully simulates the Least Recently Used (LRU) cache replacement algorithm by processing page requests and updating the cache according to LRU policy.</w:t>
      </w:r>
    </w:p>
    <w:p w14:paraId="3018256E">
      <w:pPr>
        <w:rPr>
          <w:rFonts w:ascii="Aptos" w:hAnsi="Aptos"/>
          <w:lang w:val="en-IN"/>
        </w:rPr>
      </w:pPr>
      <w:r>
        <w:rPr>
          <w:rFonts w:ascii="Aptos" w:hAnsi="Aptos"/>
          <w:b/>
          <w:bCs/>
          <w:lang w:val="en-IN"/>
        </w:rPr>
        <w:t xml:space="preserve">2. User-Friendly Interface: </w:t>
      </w:r>
      <w:r>
        <w:rPr>
          <w:rFonts w:ascii="Aptos" w:hAnsi="Aptos"/>
          <w:lang w:val="en-IN"/>
        </w:rPr>
        <w:t>The console-based, menu-driven interface enables users to perform cache operations such as page access, batch processing, and statistics viewing with ease.</w:t>
      </w:r>
    </w:p>
    <w:p w14:paraId="2960C6E0">
      <w:pPr>
        <w:rPr>
          <w:rFonts w:ascii="Aptos" w:hAnsi="Aptos"/>
          <w:lang w:val="en-IN"/>
        </w:rPr>
      </w:pPr>
      <w:r>
        <w:rPr>
          <w:rFonts w:ascii="Aptos" w:hAnsi="Aptos"/>
          <w:b/>
          <w:bCs/>
          <w:lang w:val="en-IN"/>
        </w:rPr>
        <w:t xml:space="preserve">3.  Accurate Cache Management: </w:t>
      </w:r>
      <w:r>
        <w:rPr>
          <w:rFonts w:ascii="Aptos" w:hAnsi="Aptos"/>
          <w:lang w:val="en-IN"/>
        </w:rPr>
        <w:t>The simulator correctly identifies cache hits and cache misses, updates cache contents, and performs LRU page replacement whenever the cache reaches its maximum capacity.</w:t>
      </w:r>
    </w:p>
    <w:p w14:paraId="00BA5805">
      <w:pPr>
        <w:rPr>
          <w:rFonts w:ascii="Aptos" w:hAnsi="Aptos"/>
          <w:b/>
          <w:bCs/>
          <w:lang w:val="en-IN"/>
        </w:rPr>
      </w:pPr>
      <w:r>
        <w:rPr>
          <w:rFonts w:ascii="Aptos" w:hAnsi="Aptos"/>
          <w:b/>
          <w:bCs/>
          <w:lang w:val="en-IN"/>
        </w:rPr>
        <w:t xml:space="preserve">4.  Real-Time Cache Visualization: </w:t>
      </w:r>
      <w:r>
        <w:rPr>
          <w:rFonts w:ascii="Aptos" w:hAnsi="Aptos"/>
          <w:lang w:val="en-IN"/>
        </w:rPr>
        <w:t>The system displays the cache contents after every operation, allowing users to observe the movement of pages from Most Recently Used (MRU) to Least Recently Used (LRU).</w:t>
      </w:r>
    </w:p>
    <w:p w14:paraId="07CF66BA">
      <w:pPr>
        <w:rPr>
          <w:rFonts w:ascii="Aptos" w:hAnsi="Aptos"/>
          <w:lang w:val="en-IN"/>
        </w:rPr>
      </w:pPr>
      <w:r>
        <w:rPr>
          <w:rFonts w:ascii="Aptos" w:hAnsi="Aptos"/>
          <w:b/>
          <w:bCs/>
          <w:lang w:val="en-IN"/>
        </w:rPr>
        <w:t xml:space="preserve">5.  Performance Analysis: </w:t>
      </w:r>
      <w:r>
        <w:rPr>
          <w:rFonts w:ascii="Aptos" w:hAnsi="Aptos"/>
          <w:lang w:val="en-IN"/>
        </w:rPr>
        <w:t>The simulator automatically calculates and displays cache hits, cache misses, hit ratio, and miss ratio, helping users evaluate cache performance.</w:t>
      </w:r>
    </w:p>
    <w:p w14:paraId="3AA495CF">
      <w:pPr>
        <w:rPr>
          <w:rFonts w:ascii="Aptos" w:hAnsi="Aptos"/>
          <w:b/>
          <w:bCs/>
          <w:lang w:val="en-IN"/>
        </w:rPr>
      </w:pPr>
      <w:r>
        <w:rPr>
          <w:rFonts w:ascii="Aptos" w:hAnsi="Aptos"/>
          <w:b/>
          <w:bCs/>
          <w:lang w:val="en-IN"/>
        </w:rPr>
        <w:t xml:space="preserve">6.  Efficient Use of Data Structures: </w:t>
      </w:r>
      <w:r>
        <w:rPr>
          <w:rFonts w:ascii="Aptos" w:hAnsi="Aptos"/>
          <w:lang w:val="en-IN"/>
        </w:rPr>
        <w:t>The implementation effectively utilizes stack and vector data structures to maintain cache order and support LRU operations efficiently</w:t>
      </w:r>
      <w:r>
        <w:rPr>
          <w:rFonts w:ascii="Aptos" w:hAnsi="Aptos"/>
          <w:b/>
          <w:bCs/>
          <w:lang w:val="en-IN"/>
        </w:rPr>
        <w:t>.</w:t>
      </w:r>
    </w:p>
    <w:p w14:paraId="34FE8C96">
      <w:pPr>
        <w:rPr>
          <w:rFonts w:ascii="Aptos" w:hAnsi="Aptos"/>
        </w:rPr>
      </w:pPr>
      <w:r>
        <w:rPr>
          <w:rFonts w:ascii="Aptos" w:hAnsi="Aptos"/>
          <w:b/>
          <w:bCs/>
          <w:lang w:val="en-IN"/>
        </w:rPr>
        <w:t xml:space="preserve">7.  Modular and Extensible Design: </w:t>
      </w:r>
      <w:r>
        <w:rPr>
          <w:rFonts w:ascii="Aptos" w:hAnsi="Aptos"/>
          <w:lang w:val="en-IN"/>
        </w:rPr>
        <w:t>The modular implementation allows future enhancements, such as adding different cache replacement algorithms, graphical visualization, or performance comparison features.</w:t>
      </w:r>
    </w:p>
    <w:p w14:paraId="3023BB22">
      <w:pPr>
        <w:rPr>
          <w:rFonts w:ascii="Aptos" w:hAnsi="Aptos"/>
          <w:b/>
          <w:bCs/>
          <w:sz w:val="24"/>
          <w:szCs w:val="24"/>
        </w:rPr>
      </w:pPr>
      <w:r>
        <w:rPr>
          <w:rFonts w:ascii="Aptos" w:hAnsi="Aptos"/>
          <w:b/>
          <w:bCs/>
          <w:sz w:val="24"/>
          <w:szCs w:val="24"/>
        </w:rPr>
        <w:t>6.2 Future Scope</w:t>
      </w:r>
    </w:p>
    <w:p w14:paraId="69CAE118">
      <w:pPr>
        <w:rPr>
          <w:rFonts w:ascii="Aptos" w:hAnsi="Aptos"/>
          <w:lang w:val="en-IN"/>
        </w:rPr>
      </w:pPr>
      <w:r>
        <w:rPr>
          <w:rFonts w:ascii="Aptos" w:hAnsi="Aptos"/>
          <w:lang w:val="en-IN"/>
        </w:rPr>
        <w:t xml:space="preserve">The developed </w:t>
      </w:r>
      <w:r>
        <w:rPr>
          <w:rFonts w:ascii="Aptos" w:hAnsi="Aptos"/>
          <w:b/>
          <w:bCs/>
          <w:lang w:val="en-IN"/>
        </w:rPr>
        <w:t>LRU Cache Simulator</w:t>
      </w:r>
      <w:r>
        <w:rPr>
          <w:rFonts w:ascii="Aptos" w:hAnsi="Aptos"/>
          <w:lang w:val="en-IN"/>
        </w:rPr>
        <w:t xml:space="preserve"> provides a strong foundation for understanding and simulating cache replacement techniques. However, several enhancements can be implemented in the future to improve its functionality, usability, and practical applications.</w:t>
      </w:r>
    </w:p>
    <w:p w14:paraId="272A339B">
      <w:pPr>
        <w:numPr>
          <w:ilvl w:val="0"/>
          <w:numId w:val="37"/>
        </w:numPr>
        <w:rPr>
          <w:rFonts w:ascii="Aptos" w:hAnsi="Aptos"/>
          <w:lang w:val="en-IN"/>
        </w:rPr>
      </w:pPr>
      <w:r>
        <w:rPr>
          <w:rFonts w:ascii="Aptos" w:hAnsi="Aptos"/>
          <w:b/>
          <w:bCs/>
          <w:lang w:val="en-IN"/>
        </w:rPr>
        <w:t>Graphical User Interface (GUI):</w:t>
      </w:r>
      <w:r>
        <w:rPr>
          <w:rFonts w:ascii="Aptos" w:hAnsi="Aptos"/>
          <w:lang w:val="en-IN"/>
        </w:rPr>
        <w:t xml:space="preserve"> Replacing the console-based interface with a graphical user interface using frameworks such as </w:t>
      </w:r>
      <w:r>
        <w:rPr>
          <w:rFonts w:ascii="Aptos" w:hAnsi="Aptos"/>
          <w:b/>
          <w:bCs/>
          <w:lang w:val="en-IN"/>
        </w:rPr>
        <w:t>Qt</w:t>
      </w:r>
      <w:r>
        <w:rPr>
          <w:rFonts w:ascii="Aptos" w:hAnsi="Aptos"/>
          <w:lang w:val="en-IN"/>
        </w:rPr>
        <w:t xml:space="preserve"> or </w:t>
      </w:r>
      <w:r>
        <w:rPr>
          <w:rFonts w:ascii="Aptos" w:hAnsi="Aptos"/>
          <w:b/>
          <w:bCs/>
          <w:lang w:val="en-IN"/>
        </w:rPr>
        <w:t>GTK</w:t>
      </w:r>
      <w:r>
        <w:rPr>
          <w:rFonts w:ascii="Aptos" w:hAnsi="Aptos"/>
          <w:lang w:val="en-IN"/>
        </w:rPr>
        <w:t xml:space="preserve"> would provide a more interactive and user-friendly experience.</w:t>
      </w:r>
    </w:p>
    <w:p w14:paraId="190A8BA4">
      <w:pPr>
        <w:numPr>
          <w:ilvl w:val="0"/>
          <w:numId w:val="37"/>
        </w:numPr>
        <w:rPr>
          <w:rFonts w:ascii="Aptos" w:hAnsi="Aptos"/>
          <w:lang w:val="en-IN"/>
        </w:rPr>
      </w:pPr>
      <w:r>
        <w:rPr>
          <w:rFonts w:ascii="Aptos" w:hAnsi="Aptos"/>
          <w:b/>
          <w:bCs/>
          <w:lang w:val="en-IN"/>
        </w:rPr>
        <w:t>Support for Multiple Cache Replacement Algorithms:</w:t>
      </w:r>
      <w:r>
        <w:rPr>
          <w:rFonts w:ascii="Aptos" w:hAnsi="Aptos"/>
          <w:lang w:val="en-IN"/>
        </w:rPr>
        <w:t xml:space="preserve"> The simulator can be extended to implement additional cache replacement algorithms such as </w:t>
      </w:r>
      <w:r>
        <w:rPr>
          <w:rFonts w:ascii="Aptos" w:hAnsi="Aptos"/>
          <w:b/>
          <w:bCs/>
          <w:lang w:val="en-IN"/>
        </w:rPr>
        <w:t>FIFO</w:t>
      </w:r>
      <w:r>
        <w:rPr>
          <w:rFonts w:ascii="Aptos" w:hAnsi="Aptos"/>
          <w:lang w:val="en-IN"/>
        </w:rPr>
        <w:t xml:space="preserve">, </w:t>
      </w:r>
      <w:r>
        <w:rPr>
          <w:rFonts w:ascii="Aptos" w:hAnsi="Aptos"/>
          <w:b/>
          <w:bCs/>
          <w:lang w:val="en-IN"/>
        </w:rPr>
        <w:t>LFU</w:t>
      </w:r>
      <w:r>
        <w:rPr>
          <w:rFonts w:ascii="Aptos" w:hAnsi="Aptos"/>
          <w:lang w:val="en-IN"/>
        </w:rPr>
        <w:t xml:space="preserve">, </w:t>
      </w:r>
      <w:r>
        <w:rPr>
          <w:rFonts w:ascii="Aptos" w:hAnsi="Aptos"/>
          <w:b/>
          <w:bCs/>
          <w:lang w:val="en-IN"/>
        </w:rPr>
        <w:t>MRU</w:t>
      </w:r>
      <w:r>
        <w:rPr>
          <w:rFonts w:ascii="Aptos" w:hAnsi="Aptos"/>
          <w:lang w:val="en-IN"/>
        </w:rPr>
        <w:t xml:space="preserve">, </w:t>
      </w:r>
      <w:r>
        <w:rPr>
          <w:rFonts w:ascii="Aptos" w:hAnsi="Aptos"/>
          <w:b/>
          <w:bCs/>
          <w:lang w:val="en-IN"/>
        </w:rPr>
        <w:t>Random Replacement</w:t>
      </w:r>
      <w:r>
        <w:rPr>
          <w:rFonts w:ascii="Aptos" w:hAnsi="Aptos"/>
          <w:lang w:val="en-IN"/>
        </w:rPr>
        <w:t xml:space="preserve">, and </w:t>
      </w:r>
      <w:r>
        <w:rPr>
          <w:rFonts w:ascii="Aptos" w:hAnsi="Aptos"/>
          <w:b/>
          <w:bCs/>
          <w:lang w:val="en-IN"/>
        </w:rPr>
        <w:t>Optimal Page Replacement</w:t>
      </w:r>
      <w:r>
        <w:rPr>
          <w:rFonts w:ascii="Aptos" w:hAnsi="Aptos"/>
          <w:lang w:val="en-IN"/>
        </w:rPr>
        <w:t>, enabling performance comparison.</w:t>
      </w:r>
    </w:p>
    <w:p w14:paraId="449BCD3F">
      <w:pPr>
        <w:numPr>
          <w:ilvl w:val="0"/>
          <w:numId w:val="37"/>
        </w:numPr>
        <w:rPr>
          <w:rFonts w:ascii="Aptos" w:hAnsi="Aptos"/>
          <w:lang w:val="en-IN"/>
        </w:rPr>
      </w:pPr>
      <w:r>
        <w:rPr>
          <w:rFonts w:ascii="Aptos" w:hAnsi="Aptos"/>
          <w:b/>
          <w:bCs/>
          <w:lang w:val="en-IN"/>
        </w:rPr>
        <w:t>Performance Comparison Module:</w:t>
      </w:r>
      <w:r>
        <w:rPr>
          <w:rFonts w:ascii="Aptos" w:hAnsi="Aptos"/>
          <w:lang w:val="en-IN"/>
        </w:rPr>
        <w:t xml:space="preserve"> A comparison feature can be added to analyse the performance of different cache replacement algorithms based on </w:t>
      </w:r>
      <w:r>
        <w:rPr>
          <w:rFonts w:ascii="Aptos" w:hAnsi="Aptos"/>
          <w:b/>
          <w:bCs/>
          <w:lang w:val="en-IN"/>
        </w:rPr>
        <w:t>cache hits</w:t>
      </w:r>
      <w:r>
        <w:rPr>
          <w:rFonts w:ascii="Aptos" w:hAnsi="Aptos"/>
          <w:lang w:val="en-IN"/>
        </w:rPr>
        <w:t xml:space="preserve">, </w:t>
      </w:r>
      <w:r>
        <w:rPr>
          <w:rFonts w:ascii="Aptos" w:hAnsi="Aptos"/>
          <w:b/>
          <w:bCs/>
          <w:lang w:val="en-IN"/>
        </w:rPr>
        <w:t>cache misses</w:t>
      </w:r>
      <w:r>
        <w:rPr>
          <w:rFonts w:ascii="Aptos" w:hAnsi="Aptos"/>
          <w:lang w:val="en-IN"/>
        </w:rPr>
        <w:t xml:space="preserve">, and </w:t>
      </w:r>
      <w:r>
        <w:rPr>
          <w:rFonts w:ascii="Aptos" w:hAnsi="Aptos"/>
          <w:b/>
          <w:bCs/>
          <w:lang w:val="en-IN"/>
        </w:rPr>
        <w:t>hit ratio</w:t>
      </w:r>
      <w:r>
        <w:rPr>
          <w:rFonts w:ascii="Aptos" w:hAnsi="Aptos"/>
          <w:lang w:val="en-IN"/>
        </w:rPr>
        <w:t xml:space="preserve"> under the same input conditions.</w:t>
      </w:r>
    </w:p>
    <w:p w14:paraId="281DCC58">
      <w:pPr>
        <w:numPr>
          <w:ilvl w:val="0"/>
          <w:numId w:val="37"/>
        </w:numPr>
        <w:rPr>
          <w:rFonts w:ascii="Aptos" w:hAnsi="Aptos"/>
          <w:lang w:val="en-IN"/>
        </w:rPr>
      </w:pPr>
      <w:r>
        <w:rPr>
          <w:rFonts w:ascii="Aptos" w:hAnsi="Aptos"/>
          <w:b/>
          <w:bCs/>
          <w:lang w:val="en-IN"/>
        </w:rPr>
        <w:t>Graphical Performance Visualization:</w:t>
      </w:r>
      <w:r>
        <w:rPr>
          <w:rFonts w:ascii="Aptos" w:hAnsi="Aptos"/>
          <w:lang w:val="en-IN"/>
        </w:rPr>
        <w:t xml:space="preserve"> Charts and graphs can be incorporated to visualize cache performance metrics, making it easier to analyse algorithm efficiency.</w:t>
      </w:r>
    </w:p>
    <w:p w14:paraId="1A35195F">
      <w:pPr>
        <w:numPr>
          <w:ilvl w:val="0"/>
          <w:numId w:val="37"/>
        </w:numPr>
        <w:rPr>
          <w:rFonts w:ascii="Aptos" w:hAnsi="Aptos"/>
          <w:lang w:val="en-IN"/>
        </w:rPr>
      </w:pPr>
      <w:r>
        <w:rPr>
          <w:rFonts w:ascii="Aptos" w:hAnsi="Aptos"/>
          <w:b/>
          <w:bCs/>
          <w:lang w:val="en-IN"/>
        </w:rPr>
        <w:t>File-Based Input and Output:</w:t>
      </w:r>
      <w:r>
        <w:rPr>
          <w:rFonts w:ascii="Aptos" w:hAnsi="Aptos"/>
          <w:lang w:val="en-IN"/>
        </w:rPr>
        <w:t xml:space="preserve"> Support for reading page request sequences from input files and exporting simulation results to output files would improve usability and facilitate large-scale testing.</w:t>
      </w:r>
    </w:p>
    <w:p w14:paraId="021B1D58">
      <w:pPr>
        <w:numPr>
          <w:ilvl w:val="0"/>
          <w:numId w:val="37"/>
        </w:numPr>
        <w:rPr>
          <w:rFonts w:ascii="Aptos" w:hAnsi="Aptos"/>
          <w:lang w:val="en-IN"/>
        </w:rPr>
      </w:pPr>
      <w:r>
        <w:rPr>
          <w:rFonts w:ascii="Aptos" w:hAnsi="Aptos"/>
          <w:b/>
          <w:bCs/>
          <w:lang w:val="en-IN"/>
        </w:rPr>
        <w:t>Dynamic Cache Configuration:</w:t>
      </w:r>
      <w:r>
        <w:rPr>
          <w:rFonts w:ascii="Aptos" w:hAnsi="Aptos"/>
          <w:lang w:val="en-IN"/>
        </w:rPr>
        <w:t xml:space="preserve"> Additional options can be provided to dynamically modify cache capacity and simulation parameters without restarting the application.</w:t>
      </w:r>
    </w:p>
    <w:p w14:paraId="6541658D">
      <w:pPr>
        <w:numPr>
          <w:ilvl w:val="0"/>
          <w:numId w:val="37"/>
        </w:numPr>
        <w:rPr>
          <w:rFonts w:ascii="Aptos" w:hAnsi="Aptos"/>
          <w:lang w:val="en-IN"/>
        </w:rPr>
      </w:pPr>
      <w:r>
        <w:rPr>
          <w:rFonts w:ascii="Aptos" w:hAnsi="Aptos"/>
          <w:b/>
          <w:bCs/>
          <w:lang w:val="en-IN"/>
        </w:rPr>
        <w:t>Real-Time Cache Animation:</w:t>
      </w:r>
      <w:r>
        <w:rPr>
          <w:rFonts w:ascii="Aptos" w:hAnsi="Aptos"/>
          <w:lang w:val="en-IN"/>
        </w:rPr>
        <w:t xml:space="preserve"> A visual animation showing page insertion, replacement, and movement between </w:t>
      </w:r>
      <w:r>
        <w:rPr>
          <w:rFonts w:ascii="Aptos" w:hAnsi="Aptos"/>
          <w:b/>
          <w:bCs/>
          <w:lang w:val="en-IN"/>
        </w:rPr>
        <w:t>Most Recently Used (MRU)</w:t>
      </w:r>
      <w:r>
        <w:rPr>
          <w:rFonts w:ascii="Aptos" w:hAnsi="Aptos"/>
          <w:lang w:val="en-IN"/>
        </w:rPr>
        <w:t xml:space="preserve"> and </w:t>
      </w:r>
      <w:r>
        <w:rPr>
          <w:rFonts w:ascii="Aptos" w:hAnsi="Aptos"/>
          <w:b/>
          <w:bCs/>
          <w:lang w:val="en-IN"/>
        </w:rPr>
        <w:t>Least Recently Used (LRU)</w:t>
      </w:r>
      <w:r>
        <w:rPr>
          <w:rFonts w:ascii="Aptos" w:hAnsi="Aptos"/>
          <w:lang w:val="en-IN"/>
        </w:rPr>
        <w:t xml:space="preserve"> positions would enhance understanding of cache behaviour.</w:t>
      </w:r>
    </w:p>
    <w:p w14:paraId="18E1AEFD">
      <w:pPr>
        <w:numPr>
          <w:ilvl w:val="0"/>
          <w:numId w:val="37"/>
        </w:numPr>
        <w:rPr>
          <w:rFonts w:ascii="Aptos" w:hAnsi="Aptos"/>
          <w:lang w:val="en-IN"/>
        </w:rPr>
      </w:pPr>
      <w:r>
        <w:rPr>
          <w:rFonts w:ascii="Aptos" w:hAnsi="Aptos"/>
          <w:b/>
          <w:bCs/>
          <w:lang w:val="en-IN"/>
        </w:rPr>
        <w:t>Performance Optimization:</w:t>
      </w:r>
      <w:r>
        <w:rPr>
          <w:rFonts w:ascii="Aptos" w:hAnsi="Aptos"/>
          <w:lang w:val="en-IN"/>
        </w:rPr>
        <w:t xml:space="preserve"> The current implementation can be optimized using advanced data structures such as </w:t>
      </w:r>
      <w:r>
        <w:rPr>
          <w:rFonts w:ascii="Aptos" w:hAnsi="Aptos"/>
          <w:b/>
          <w:bCs/>
          <w:lang w:val="en-IN"/>
        </w:rPr>
        <w:t>hash maps</w:t>
      </w:r>
      <w:r>
        <w:rPr>
          <w:rFonts w:ascii="Aptos" w:hAnsi="Aptos"/>
          <w:lang w:val="en-IN"/>
        </w:rPr>
        <w:t xml:space="preserve"> combined with </w:t>
      </w:r>
      <w:r>
        <w:rPr>
          <w:rFonts w:ascii="Aptos" w:hAnsi="Aptos"/>
          <w:b/>
          <w:bCs/>
          <w:lang w:val="en-IN"/>
        </w:rPr>
        <w:t>doubly linked lists</w:t>
      </w:r>
      <w:r>
        <w:rPr>
          <w:rFonts w:ascii="Aptos" w:hAnsi="Aptos"/>
          <w:lang w:val="en-IN"/>
        </w:rPr>
        <w:t xml:space="preserve"> to achieve more efficient cache operations.</w:t>
      </w:r>
    </w:p>
    <w:p w14:paraId="2502E572">
      <w:pPr>
        <w:numPr>
          <w:ilvl w:val="0"/>
          <w:numId w:val="37"/>
        </w:numPr>
        <w:rPr>
          <w:rFonts w:ascii="Aptos" w:hAnsi="Aptos"/>
          <w:lang w:val="en-IN"/>
        </w:rPr>
      </w:pPr>
      <w:r>
        <w:rPr>
          <w:rFonts w:ascii="Aptos" w:hAnsi="Aptos"/>
          <w:b/>
          <w:bCs/>
          <w:lang w:val="en-IN"/>
        </w:rPr>
        <w:t>Web-Based Simulator:</w:t>
      </w:r>
      <w:r>
        <w:rPr>
          <w:rFonts w:ascii="Aptos" w:hAnsi="Aptos"/>
          <w:lang w:val="en-IN"/>
        </w:rPr>
        <w:t xml:space="preserve"> Developing a web-based version of the simulator would allow users to perform cache simulations directly through a browser without requiring local installation.</w:t>
      </w:r>
    </w:p>
    <w:p w14:paraId="7B290F77">
      <w:pPr>
        <w:numPr>
          <w:ilvl w:val="0"/>
          <w:numId w:val="37"/>
        </w:numPr>
        <w:rPr>
          <w:rFonts w:ascii="Aptos" w:hAnsi="Aptos"/>
          <w:lang w:val="en-IN"/>
        </w:rPr>
      </w:pPr>
      <w:r>
        <w:rPr>
          <w:rFonts w:ascii="Aptos" w:hAnsi="Aptos"/>
          <w:b/>
          <w:bCs/>
          <w:lang w:val="en-IN"/>
        </w:rPr>
        <w:t>Educational Learning Tool:</w:t>
      </w:r>
      <w:r>
        <w:rPr>
          <w:rFonts w:ascii="Aptos" w:hAnsi="Aptos"/>
          <w:lang w:val="en-IN"/>
        </w:rPr>
        <w:t xml:space="preserve"> The simulator can be enhanced with interactive tutorials, step-by-step execution, and explanations of cache operations, making it a valuable educational tool for students studying </w:t>
      </w:r>
      <w:r>
        <w:rPr>
          <w:rFonts w:ascii="Aptos" w:hAnsi="Aptos"/>
          <w:b/>
          <w:bCs/>
          <w:lang w:val="en-IN"/>
        </w:rPr>
        <w:t>Operating Systems</w:t>
      </w:r>
      <w:r>
        <w:rPr>
          <w:rFonts w:ascii="Aptos" w:hAnsi="Aptos"/>
          <w:lang w:val="en-IN"/>
        </w:rPr>
        <w:t xml:space="preserve"> and </w:t>
      </w:r>
      <w:r>
        <w:rPr>
          <w:rFonts w:ascii="Aptos" w:hAnsi="Aptos"/>
          <w:b/>
          <w:bCs/>
          <w:lang w:val="en-IN"/>
        </w:rPr>
        <w:t>Computer Organization</w:t>
      </w:r>
      <w:r>
        <w:rPr>
          <w:rFonts w:ascii="Aptos" w:hAnsi="Aptos"/>
          <w:lang w:val="en-IN"/>
        </w:rPr>
        <w:t>.</w:t>
      </w:r>
    </w:p>
    <w:p w14:paraId="71434C40">
      <w:pPr>
        <w:numPr>
          <w:ilvl w:val="0"/>
          <w:numId w:val="37"/>
        </w:numPr>
        <w:rPr>
          <w:rFonts w:ascii="Aptos" w:hAnsi="Aptos"/>
          <w:lang w:val="en-IN"/>
        </w:rPr>
      </w:pPr>
      <w:r>
        <w:rPr>
          <w:rFonts w:ascii="Aptos" w:hAnsi="Aptos"/>
          <w:b/>
          <w:bCs/>
          <w:lang w:val="en-IN"/>
        </w:rPr>
        <w:t>Integration with Real-Time Applications:</w:t>
      </w:r>
      <w:r>
        <w:rPr>
          <w:rFonts w:ascii="Aptos" w:hAnsi="Aptos"/>
          <w:lang w:val="en-IN"/>
        </w:rPr>
        <w:t xml:space="preserve"> The simulator can be extended to demonstrate cache management in real-world applications such as </w:t>
      </w:r>
      <w:r>
        <w:rPr>
          <w:rFonts w:ascii="Aptos" w:hAnsi="Aptos"/>
          <w:b/>
          <w:bCs/>
          <w:lang w:val="en-IN"/>
        </w:rPr>
        <w:t>web browsers</w:t>
      </w:r>
      <w:r>
        <w:rPr>
          <w:rFonts w:ascii="Aptos" w:hAnsi="Aptos"/>
          <w:lang w:val="en-IN"/>
        </w:rPr>
        <w:t xml:space="preserve">, </w:t>
      </w:r>
      <w:r>
        <w:rPr>
          <w:rFonts w:ascii="Aptos" w:hAnsi="Aptos"/>
          <w:b/>
          <w:bCs/>
          <w:lang w:val="en-IN"/>
        </w:rPr>
        <w:t>database systems</w:t>
      </w:r>
      <w:r>
        <w:rPr>
          <w:rFonts w:ascii="Aptos" w:hAnsi="Aptos"/>
          <w:lang w:val="en-IN"/>
        </w:rPr>
        <w:t xml:space="preserve">, and </w:t>
      </w:r>
      <w:r>
        <w:rPr>
          <w:rFonts w:ascii="Aptos" w:hAnsi="Aptos"/>
          <w:b/>
          <w:bCs/>
          <w:lang w:val="en-IN"/>
        </w:rPr>
        <w:t>operating systems</w:t>
      </w:r>
      <w:r>
        <w:rPr>
          <w:rFonts w:ascii="Aptos" w:hAnsi="Aptos"/>
          <w:lang w:val="en-IN"/>
        </w:rPr>
        <w:t>, providing practical insights into cache memory management.</w:t>
      </w:r>
    </w:p>
    <w:p w14:paraId="3DD1358D">
      <w:pPr>
        <w:rPr>
          <w:rFonts w:ascii="Aptos" w:hAnsi="Aptos"/>
          <w:lang w:val="en-IN"/>
        </w:rPr>
      </w:pPr>
      <w:r>
        <w:rPr>
          <w:rFonts w:ascii="Aptos" w:hAnsi="Aptos"/>
          <w:lang w:val="en-IN"/>
        </w:rPr>
        <w:t xml:space="preserve">These enhancements would transform the </w:t>
      </w:r>
      <w:r>
        <w:rPr>
          <w:rFonts w:ascii="Aptos" w:hAnsi="Aptos"/>
          <w:b/>
          <w:bCs/>
          <w:lang w:val="en-IN"/>
        </w:rPr>
        <w:t>LRU Cache Simulator</w:t>
      </w:r>
      <w:r>
        <w:rPr>
          <w:rFonts w:ascii="Aptos" w:hAnsi="Aptos"/>
          <w:lang w:val="en-IN"/>
        </w:rPr>
        <w:t xml:space="preserve"> into a more interactive, efficient, and feature-rich platform for studying and analysing cache replacement algorithms in academic and practical environments.</w:t>
      </w:r>
    </w:p>
    <w:p w14:paraId="51FD653C">
      <w:pPr>
        <w:rPr>
          <w:rFonts w:ascii="Aptos" w:hAnsi="Aptos"/>
        </w:rPr>
      </w:pPr>
    </w:p>
    <w:p w14:paraId="66C94081">
      <w:pPr>
        <w:rPr>
          <w:rFonts w:ascii="Aptos" w:hAnsi="Aptos"/>
          <w:b/>
          <w:bCs/>
        </w:rPr>
      </w:pPr>
    </w:p>
    <w:p w14:paraId="472047D8">
      <w:pPr>
        <w:rPr>
          <w:rFonts w:ascii="Aptos" w:hAnsi="Aptos"/>
          <w:b/>
          <w:bCs/>
        </w:rPr>
      </w:pPr>
    </w:p>
    <w:p w14:paraId="56D51CA7">
      <w:pPr>
        <w:rPr>
          <w:rFonts w:ascii="Aptos" w:hAnsi="Aptos"/>
          <w:b/>
          <w:bCs/>
        </w:rPr>
      </w:pPr>
    </w:p>
    <w:p w14:paraId="02579868">
      <w:pPr>
        <w:rPr>
          <w:rFonts w:ascii="Aptos" w:hAnsi="Aptos"/>
          <w:b/>
          <w:bCs/>
        </w:rPr>
      </w:pPr>
    </w:p>
    <w:p w14:paraId="0F7F862F">
      <w:pPr>
        <w:rPr>
          <w:rFonts w:ascii="Aptos" w:hAnsi="Aptos"/>
          <w:b/>
          <w:bCs/>
        </w:rPr>
      </w:pPr>
    </w:p>
    <w:p w14:paraId="29767B92">
      <w:pPr>
        <w:rPr>
          <w:rFonts w:ascii="Aptos" w:hAnsi="Aptos"/>
          <w:b/>
          <w:bCs/>
        </w:rPr>
      </w:pPr>
    </w:p>
    <w:p w14:paraId="6774CE7B">
      <w:pPr>
        <w:rPr>
          <w:rFonts w:ascii="Aptos" w:hAnsi="Aptos"/>
          <w:b/>
          <w:bCs/>
        </w:rPr>
      </w:pPr>
    </w:p>
    <w:p w14:paraId="37AE653F">
      <w:pPr>
        <w:rPr>
          <w:rFonts w:ascii="Aptos" w:hAnsi="Aptos"/>
          <w:b/>
          <w:bCs/>
          <w:lang w:val="en-IN"/>
        </w:rPr>
      </w:pPr>
      <w:r>
        <w:rPr>
          <w:rFonts w:ascii="Aptos" w:hAnsi="Aptos"/>
          <w:b/>
          <w:bCs/>
          <w:lang w:val="en-IN"/>
        </w:rPr>
        <w:t>References</w:t>
      </w:r>
    </w:p>
    <w:p w14:paraId="386F0611">
      <w:pPr>
        <w:rPr>
          <w:rFonts w:ascii="Aptos" w:hAnsi="Aptos"/>
          <w:b/>
          <w:bCs/>
          <w:lang w:val="en-IN"/>
        </w:rPr>
      </w:pPr>
      <w:r>
        <w:rPr>
          <w:rFonts w:ascii="Aptos" w:hAnsi="Aptos"/>
          <w:b/>
          <w:bCs/>
          <w:lang w:val="en-IN"/>
        </w:rPr>
        <w:t xml:space="preserve">[1] </w:t>
      </w:r>
      <w:r>
        <w:rPr>
          <w:rFonts w:ascii="Aptos" w:hAnsi="Aptos"/>
          <w:lang w:val="en-IN"/>
        </w:rPr>
        <w:t xml:space="preserve">Abraham Silberschatz, Peter B. Galvin, and Greg Gagne, </w:t>
      </w:r>
      <w:r>
        <w:rPr>
          <w:rFonts w:ascii="Aptos" w:hAnsi="Aptos"/>
          <w:i/>
          <w:iCs/>
          <w:lang w:val="en-IN"/>
        </w:rPr>
        <w:t>Operating System Concepts</w:t>
      </w:r>
      <w:r>
        <w:rPr>
          <w:rFonts w:ascii="Aptos" w:hAnsi="Aptos"/>
          <w:lang w:val="en-IN"/>
        </w:rPr>
        <w:t>, 10th Edition, John Wiley &amp; Sons, 2018.</w:t>
      </w:r>
      <w:r>
        <w:rPr>
          <w:rFonts w:ascii="Aptos" w:hAnsi="Aptos"/>
          <w:lang w:val="en-IN"/>
        </w:rPr>
        <w:br w:type="textWrapping"/>
      </w:r>
      <w:r>
        <w:rPr>
          <w:rFonts w:ascii="Aptos" w:hAnsi="Aptos"/>
          <w:b/>
          <w:bCs/>
          <w:lang w:val="en-IN"/>
        </w:rPr>
        <w:t xml:space="preserve">Link: </w:t>
      </w:r>
      <w:r>
        <w:fldChar w:fldCharType="begin"/>
      </w:r>
      <w:r>
        <w:instrText xml:space="preserve"> HYPERLINK "https://www.os-book.com/OS10/" </w:instrText>
      </w:r>
      <w:r>
        <w:fldChar w:fldCharType="separate"/>
      </w:r>
      <w:r>
        <w:rPr>
          <w:rStyle w:val="23"/>
          <w:rFonts w:ascii="Aptos" w:hAnsi="Aptos"/>
          <w:b/>
          <w:bCs/>
          <w:lang w:val="en-IN"/>
        </w:rPr>
        <w:t>https://www.os-book.com/OS10/</w:t>
      </w:r>
      <w:r>
        <w:rPr>
          <w:rStyle w:val="23"/>
          <w:rFonts w:ascii="Aptos" w:hAnsi="Aptos"/>
          <w:b/>
          <w:bCs/>
          <w:lang w:val="en-IN"/>
        </w:rPr>
        <w:fldChar w:fldCharType="end"/>
      </w:r>
    </w:p>
    <w:p w14:paraId="16488E66">
      <w:pPr>
        <w:rPr>
          <w:rFonts w:ascii="Aptos" w:hAnsi="Aptos"/>
          <w:b/>
          <w:bCs/>
          <w:lang w:val="en-IN"/>
        </w:rPr>
      </w:pPr>
      <w:r>
        <w:rPr>
          <w:rFonts w:ascii="Aptos" w:hAnsi="Aptos"/>
          <w:b/>
          <w:bCs/>
          <w:lang w:val="en-IN"/>
        </w:rPr>
        <w:t xml:space="preserve">[2] </w:t>
      </w:r>
      <w:r>
        <w:rPr>
          <w:rFonts w:ascii="Aptos" w:hAnsi="Aptos"/>
          <w:lang w:val="en-IN"/>
        </w:rPr>
        <w:t xml:space="preserve">Thomas H. Cormen, Charles E. Leiserson, Ronald L. Rivest, and Clifford Stein, </w:t>
      </w:r>
      <w:r>
        <w:rPr>
          <w:rFonts w:ascii="Aptos" w:hAnsi="Aptos"/>
          <w:i/>
          <w:iCs/>
          <w:lang w:val="en-IN"/>
        </w:rPr>
        <w:t>Introduction to Algorithms</w:t>
      </w:r>
      <w:r>
        <w:rPr>
          <w:rFonts w:ascii="Aptos" w:hAnsi="Aptos"/>
          <w:lang w:val="en-IN"/>
        </w:rPr>
        <w:t>, 4th Edition, MIT Press, 2022.</w:t>
      </w:r>
      <w:r>
        <w:rPr>
          <w:rFonts w:ascii="Aptos" w:hAnsi="Aptos"/>
          <w:lang w:val="en-IN"/>
        </w:rPr>
        <w:br w:type="textWrapping"/>
      </w:r>
      <w:r>
        <w:rPr>
          <w:rFonts w:ascii="Aptos" w:hAnsi="Aptos"/>
          <w:b/>
          <w:bCs/>
          <w:lang w:val="en-IN"/>
        </w:rPr>
        <w:t xml:space="preserve">Link: </w:t>
      </w:r>
      <w:r>
        <w:fldChar w:fldCharType="begin"/>
      </w:r>
      <w:r>
        <w:instrText xml:space="preserve"> HYPERLINK "https://mitpress.mit.edu/9780262046305/introduction-to-algorithms/" </w:instrText>
      </w:r>
      <w:r>
        <w:fldChar w:fldCharType="separate"/>
      </w:r>
      <w:r>
        <w:rPr>
          <w:rStyle w:val="23"/>
          <w:rFonts w:ascii="Aptos" w:hAnsi="Aptos"/>
          <w:b/>
          <w:bCs/>
          <w:lang w:val="en-IN"/>
        </w:rPr>
        <w:t>https://mitpress.mit.edu/9780262046305/introduction-to-algorithms/</w:t>
      </w:r>
      <w:r>
        <w:rPr>
          <w:rStyle w:val="23"/>
          <w:rFonts w:ascii="Aptos" w:hAnsi="Aptos"/>
          <w:b/>
          <w:bCs/>
          <w:lang w:val="en-IN"/>
        </w:rPr>
        <w:fldChar w:fldCharType="end"/>
      </w:r>
    </w:p>
    <w:p w14:paraId="788B98D2">
      <w:pPr>
        <w:rPr>
          <w:rFonts w:ascii="Aptos" w:hAnsi="Aptos"/>
          <w:b/>
          <w:bCs/>
          <w:lang w:val="en-IN"/>
        </w:rPr>
      </w:pPr>
      <w:r>
        <w:rPr>
          <w:rFonts w:ascii="Aptos" w:hAnsi="Aptos"/>
          <w:b/>
          <w:bCs/>
          <w:lang w:val="en-IN"/>
        </w:rPr>
        <w:t xml:space="preserve">[3] </w:t>
      </w:r>
      <w:r>
        <w:rPr>
          <w:rFonts w:ascii="Aptos" w:hAnsi="Aptos"/>
          <w:lang w:val="en-IN"/>
        </w:rPr>
        <w:t xml:space="preserve">Mark Allen Weiss, </w:t>
      </w:r>
      <w:r>
        <w:rPr>
          <w:rFonts w:ascii="Aptos" w:hAnsi="Aptos"/>
          <w:i/>
          <w:iCs/>
          <w:lang w:val="en-IN"/>
        </w:rPr>
        <w:t>Data Structures and Algorithm Analysis in C++</w:t>
      </w:r>
      <w:r>
        <w:rPr>
          <w:rFonts w:ascii="Aptos" w:hAnsi="Aptos"/>
          <w:lang w:val="en-IN"/>
        </w:rPr>
        <w:t>, 4th Edition, Pearson Education, 2014.</w:t>
      </w:r>
      <w:r>
        <w:rPr>
          <w:rFonts w:ascii="Aptos" w:hAnsi="Aptos"/>
          <w:b/>
          <w:bCs/>
          <w:lang w:val="en-IN"/>
        </w:rPr>
        <w:br w:type="textWrapping"/>
      </w:r>
      <w:r>
        <w:rPr>
          <w:rFonts w:ascii="Aptos" w:hAnsi="Aptos"/>
          <w:b/>
          <w:bCs/>
          <w:lang w:val="en-IN"/>
        </w:rPr>
        <w:t xml:space="preserve">Link: </w:t>
      </w:r>
      <w:r>
        <w:fldChar w:fldCharType="begin"/>
      </w:r>
      <w:r>
        <w:instrText xml:space="preserve"> HYPERLINK "https://www.pearson.com/" </w:instrText>
      </w:r>
      <w:r>
        <w:fldChar w:fldCharType="separate"/>
      </w:r>
      <w:r>
        <w:rPr>
          <w:rStyle w:val="23"/>
          <w:rFonts w:ascii="Aptos" w:hAnsi="Aptos"/>
          <w:b/>
          <w:bCs/>
          <w:lang w:val="en-IN"/>
        </w:rPr>
        <w:t>https://www.pearson.com/</w:t>
      </w:r>
      <w:r>
        <w:rPr>
          <w:rStyle w:val="23"/>
          <w:rFonts w:ascii="Aptos" w:hAnsi="Aptos"/>
          <w:b/>
          <w:bCs/>
          <w:lang w:val="en-IN"/>
        </w:rPr>
        <w:fldChar w:fldCharType="end"/>
      </w:r>
    </w:p>
    <w:p w14:paraId="1E72B238">
      <w:pPr>
        <w:rPr>
          <w:rFonts w:ascii="Aptos" w:hAnsi="Aptos"/>
          <w:b/>
          <w:bCs/>
          <w:lang w:val="en-IN"/>
        </w:rPr>
      </w:pPr>
      <w:r>
        <w:rPr>
          <w:rFonts w:ascii="Aptos" w:hAnsi="Aptos"/>
          <w:b/>
          <w:bCs/>
          <w:lang w:val="en-IN"/>
        </w:rPr>
        <w:t xml:space="preserve">[4] </w:t>
      </w:r>
      <w:r>
        <w:rPr>
          <w:rFonts w:ascii="Aptos" w:hAnsi="Aptos"/>
          <w:lang w:val="en-IN"/>
        </w:rPr>
        <w:t xml:space="preserve">Bjarne Stroustrup, </w:t>
      </w:r>
      <w:r>
        <w:rPr>
          <w:rFonts w:ascii="Aptos" w:hAnsi="Aptos"/>
          <w:i/>
          <w:iCs/>
          <w:lang w:val="en-IN"/>
        </w:rPr>
        <w:t>Programming: Principles and Practice Using C++</w:t>
      </w:r>
      <w:r>
        <w:rPr>
          <w:rFonts w:ascii="Aptos" w:hAnsi="Aptos"/>
          <w:lang w:val="en-IN"/>
        </w:rPr>
        <w:t>, 2nd Edition, Addison-Wesley Professional, 2014.</w:t>
      </w:r>
      <w:r>
        <w:rPr>
          <w:rFonts w:ascii="Aptos" w:hAnsi="Aptos"/>
          <w:lang w:val="en-IN"/>
        </w:rPr>
        <w:br w:type="textWrapping"/>
      </w:r>
      <w:r>
        <w:rPr>
          <w:rFonts w:ascii="Aptos" w:hAnsi="Aptos"/>
          <w:b/>
          <w:bCs/>
          <w:lang w:val="en-IN"/>
        </w:rPr>
        <w:t xml:space="preserve">Link: </w:t>
      </w:r>
      <w:r>
        <w:fldChar w:fldCharType="begin"/>
      </w:r>
      <w:r>
        <w:instrText xml:space="preserve"> HYPERLINK "https://www.stroustrup.com/programming.html" </w:instrText>
      </w:r>
      <w:r>
        <w:fldChar w:fldCharType="separate"/>
      </w:r>
      <w:r>
        <w:rPr>
          <w:rStyle w:val="23"/>
          <w:rFonts w:ascii="Aptos" w:hAnsi="Aptos"/>
          <w:b/>
          <w:bCs/>
          <w:lang w:val="en-IN"/>
        </w:rPr>
        <w:t>https://www.stroustrup.com/programming.html</w:t>
      </w:r>
      <w:r>
        <w:rPr>
          <w:rStyle w:val="23"/>
          <w:rFonts w:ascii="Aptos" w:hAnsi="Aptos"/>
          <w:b/>
          <w:bCs/>
          <w:lang w:val="en-IN"/>
        </w:rPr>
        <w:fldChar w:fldCharType="end"/>
      </w:r>
    </w:p>
    <w:p w14:paraId="312BC09F">
      <w:pPr>
        <w:rPr>
          <w:rFonts w:ascii="Aptos" w:hAnsi="Aptos"/>
          <w:b/>
          <w:bCs/>
          <w:lang w:val="en-IN"/>
        </w:rPr>
      </w:pPr>
      <w:r>
        <w:rPr>
          <w:rFonts w:ascii="Aptos" w:hAnsi="Aptos"/>
          <w:b/>
          <w:bCs/>
          <w:lang w:val="en-IN"/>
        </w:rPr>
        <w:t xml:space="preserve">[5] </w:t>
      </w:r>
      <w:r>
        <w:rPr>
          <w:rFonts w:ascii="Aptos" w:hAnsi="Aptos"/>
          <w:lang w:val="en-IN"/>
        </w:rPr>
        <w:t xml:space="preserve">Stanley B. Lippman, Josée Lajoie, and Barbara E. Moo, </w:t>
      </w:r>
      <w:r>
        <w:rPr>
          <w:rFonts w:ascii="Aptos" w:hAnsi="Aptos"/>
          <w:i/>
          <w:iCs/>
          <w:lang w:val="en-IN"/>
        </w:rPr>
        <w:t>C++ Primer</w:t>
      </w:r>
      <w:r>
        <w:rPr>
          <w:rFonts w:ascii="Aptos" w:hAnsi="Aptos"/>
          <w:lang w:val="en-IN"/>
        </w:rPr>
        <w:t>, 5th Edition, Addison-Wesley Professional, 2012.</w:t>
      </w:r>
      <w:r>
        <w:rPr>
          <w:rFonts w:ascii="Aptos" w:hAnsi="Aptos"/>
          <w:b/>
          <w:bCs/>
          <w:lang w:val="en-IN"/>
        </w:rPr>
        <w:br w:type="textWrapping"/>
      </w:r>
      <w:r>
        <w:rPr>
          <w:rFonts w:ascii="Aptos" w:hAnsi="Aptos"/>
          <w:b/>
          <w:bCs/>
          <w:lang w:val="en-IN"/>
        </w:rPr>
        <w:t xml:space="preserve">Link: </w:t>
      </w:r>
      <w:r>
        <w:fldChar w:fldCharType="begin"/>
      </w:r>
      <w:r>
        <w:instrText xml:space="preserve"> HYPERLINK "https://www.informit.com/store/c-plus-plus-primer-9780321714114" </w:instrText>
      </w:r>
      <w:r>
        <w:fldChar w:fldCharType="separate"/>
      </w:r>
      <w:r>
        <w:rPr>
          <w:rStyle w:val="23"/>
          <w:rFonts w:ascii="Aptos" w:hAnsi="Aptos"/>
          <w:b/>
          <w:bCs/>
          <w:lang w:val="en-IN"/>
        </w:rPr>
        <w:t>https://www.informit.com/store/c-plus-plus-primer-9780321714114</w:t>
      </w:r>
      <w:r>
        <w:rPr>
          <w:rStyle w:val="23"/>
          <w:rFonts w:ascii="Aptos" w:hAnsi="Aptos"/>
          <w:b/>
          <w:bCs/>
          <w:lang w:val="en-IN"/>
        </w:rPr>
        <w:fldChar w:fldCharType="end"/>
      </w:r>
    </w:p>
    <w:p w14:paraId="76896907">
      <w:pPr>
        <w:rPr>
          <w:rFonts w:ascii="Aptos" w:hAnsi="Aptos"/>
          <w:b/>
          <w:bCs/>
          <w:lang w:val="en-IN"/>
        </w:rPr>
      </w:pPr>
      <w:r>
        <w:rPr>
          <w:rFonts w:ascii="Aptos" w:hAnsi="Aptos"/>
          <w:b/>
          <w:bCs/>
          <w:lang w:val="en-IN"/>
        </w:rPr>
        <w:t xml:space="preserve">[6] </w:t>
      </w:r>
      <w:r>
        <w:rPr>
          <w:rFonts w:ascii="Aptos" w:hAnsi="Aptos"/>
          <w:lang w:val="en-IN"/>
        </w:rPr>
        <w:t xml:space="preserve">Scott Meyers, </w:t>
      </w:r>
      <w:r>
        <w:rPr>
          <w:rFonts w:ascii="Aptos" w:hAnsi="Aptos"/>
          <w:i/>
          <w:iCs/>
          <w:lang w:val="en-IN"/>
        </w:rPr>
        <w:t>Effective STL: 50 Specific Ways to Improve Your Use of the Standard Template Library</w:t>
      </w:r>
      <w:r>
        <w:rPr>
          <w:rFonts w:ascii="Aptos" w:hAnsi="Aptos"/>
          <w:lang w:val="en-IN"/>
        </w:rPr>
        <w:t>, Addison-Wesley Professional, 2001.</w:t>
      </w:r>
      <w:r>
        <w:rPr>
          <w:rFonts w:ascii="Aptos" w:hAnsi="Aptos"/>
          <w:b/>
          <w:bCs/>
          <w:lang w:val="en-IN"/>
        </w:rPr>
        <w:br w:type="textWrapping"/>
      </w:r>
      <w:r>
        <w:rPr>
          <w:rFonts w:ascii="Aptos" w:hAnsi="Aptos"/>
          <w:b/>
          <w:bCs/>
          <w:lang w:val="en-IN"/>
        </w:rPr>
        <w:t xml:space="preserve">Link: </w:t>
      </w:r>
      <w:r>
        <w:fldChar w:fldCharType="begin"/>
      </w:r>
      <w:r>
        <w:instrText xml:space="preserve"> HYPERLINK "https://www.informit.com/store/effective-stl-50-specific-ways-to-improve-your-use-9780201749625" </w:instrText>
      </w:r>
      <w:r>
        <w:fldChar w:fldCharType="separate"/>
      </w:r>
      <w:r>
        <w:rPr>
          <w:rStyle w:val="23"/>
          <w:rFonts w:ascii="Aptos" w:hAnsi="Aptos"/>
          <w:b/>
          <w:bCs/>
          <w:lang w:val="en-IN"/>
        </w:rPr>
        <w:t>https://www.informit.com/store/effective-stl-50-specific-ways-to-improve-your-use-9780201749625</w:t>
      </w:r>
      <w:r>
        <w:rPr>
          <w:rStyle w:val="23"/>
          <w:rFonts w:ascii="Aptos" w:hAnsi="Aptos"/>
          <w:b/>
          <w:bCs/>
          <w:lang w:val="en-IN"/>
        </w:rPr>
        <w:fldChar w:fldCharType="end"/>
      </w:r>
    </w:p>
    <w:p w14:paraId="108F2682">
      <w:pPr>
        <w:rPr>
          <w:rFonts w:ascii="Aptos" w:hAnsi="Aptos"/>
          <w:b/>
          <w:bCs/>
          <w:lang w:val="en-IN"/>
        </w:rPr>
      </w:pPr>
      <w:r>
        <w:rPr>
          <w:rFonts w:ascii="Aptos" w:hAnsi="Aptos"/>
          <w:b/>
          <w:bCs/>
          <w:lang w:val="en-IN"/>
        </w:rPr>
        <w:t xml:space="preserve">[7] </w:t>
      </w:r>
      <w:r>
        <w:rPr>
          <w:rFonts w:ascii="Aptos" w:hAnsi="Aptos"/>
          <w:lang w:val="en-IN"/>
        </w:rPr>
        <w:t>cppreference.com, C++ Standard Library Documentation, 2025.</w:t>
      </w:r>
      <w:r>
        <w:rPr>
          <w:rFonts w:ascii="Aptos" w:hAnsi="Aptos"/>
          <w:b/>
          <w:bCs/>
          <w:lang w:val="en-IN"/>
        </w:rPr>
        <w:br w:type="textWrapping"/>
      </w:r>
      <w:r>
        <w:rPr>
          <w:rFonts w:ascii="Aptos" w:hAnsi="Aptos"/>
          <w:b/>
          <w:bCs/>
          <w:lang w:val="en-IN"/>
        </w:rPr>
        <w:t xml:space="preserve">Link: </w:t>
      </w:r>
      <w:r>
        <w:fldChar w:fldCharType="begin"/>
      </w:r>
      <w:r>
        <w:instrText xml:space="preserve"> HYPERLINK "https://en.cppreference.com/w/" </w:instrText>
      </w:r>
      <w:r>
        <w:fldChar w:fldCharType="separate"/>
      </w:r>
      <w:r>
        <w:rPr>
          <w:rStyle w:val="23"/>
          <w:rFonts w:ascii="Aptos" w:hAnsi="Aptos"/>
          <w:b/>
          <w:bCs/>
          <w:lang w:val="en-IN"/>
        </w:rPr>
        <w:t>https://en.cppreference.com/w/</w:t>
      </w:r>
      <w:r>
        <w:rPr>
          <w:rStyle w:val="23"/>
          <w:rFonts w:ascii="Aptos" w:hAnsi="Aptos"/>
          <w:b/>
          <w:bCs/>
          <w:lang w:val="en-IN"/>
        </w:rPr>
        <w:fldChar w:fldCharType="end"/>
      </w:r>
    </w:p>
    <w:p w14:paraId="67CAE67F">
      <w:pPr>
        <w:rPr>
          <w:rFonts w:ascii="Aptos" w:hAnsi="Aptos"/>
        </w:rPr>
      </w:pPr>
    </w:p>
    <w:p w14:paraId="6DF973DF">
      <w:pPr>
        <w:rPr>
          <w:rFonts w:ascii="Aptos" w:hAnsi="Aptos"/>
        </w:rPr>
      </w:pPr>
    </w:p>
    <w:p w14:paraId="790AF187">
      <w:pPr>
        <w:rPr>
          <w:rFonts w:ascii="Aptos" w:hAnsi="Aptos"/>
          <w:b/>
          <w:bCs/>
        </w:rPr>
      </w:pPr>
    </w:p>
    <w:p w14:paraId="4FFEFB30">
      <w:pPr>
        <w:rPr>
          <w:rFonts w:ascii="Aptos" w:hAnsi="Aptos"/>
          <w:b/>
          <w:bCs/>
        </w:rPr>
      </w:pPr>
    </w:p>
    <w:p w14:paraId="3E0DACC5">
      <w:pPr>
        <w:rPr>
          <w:rFonts w:ascii="Aptos" w:hAnsi="Aptos"/>
          <w:b/>
          <w:bCs/>
        </w:rPr>
      </w:pPr>
    </w:p>
    <w:p w14:paraId="64D4FEAC">
      <w:pPr>
        <w:rPr>
          <w:rFonts w:ascii="Aptos" w:hAnsi="Aptos"/>
          <w:b/>
          <w:bCs/>
        </w:rPr>
      </w:pPr>
    </w:p>
    <w:p w14:paraId="4A491EB6">
      <w:pPr>
        <w:rPr>
          <w:rFonts w:ascii="Aptos" w:hAnsi="Aptos"/>
          <w:b/>
          <w:bCs/>
        </w:rPr>
      </w:pPr>
    </w:p>
    <w:p w14:paraId="57EBDEC2">
      <w:pPr>
        <w:rPr>
          <w:rFonts w:ascii="Aptos" w:hAnsi="Aptos"/>
          <w:b/>
          <w:bCs/>
        </w:rPr>
      </w:pPr>
    </w:p>
    <w:p w14:paraId="15DF14C5">
      <w:pPr>
        <w:rPr>
          <w:rFonts w:ascii="Aptos" w:hAnsi="Aptos"/>
          <w:b/>
          <w:bCs/>
        </w:rPr>
      </w:pPr>
      <w:r>
        <w:rPr>
          <w:rFonts w:ascii="Aptos" w:hAnsi="Aptos"/>
          <w:b/>
          <w:bCs/>
        </w:rPr>
        <w:t>APPENDIX A: SOURCE CODE</w:t>
      </w:r>
    </w:p>
    <w:p w14:paraId="5E93E2B9">
      <w:pPr>
        <w:rPr>
          <w:rFonts w:hint="default" w:ascii="Aptos" w:hAnsi="Aptos"/>
          <w:b w:val="0"/>
          <w:bCs w:val="0"/>
        </w:rPr>
      </w:pPr>
      <w:r>
        <w:rPr>
          <w:rFonts w:hint="default" w:ascii="Aptos" w:hAnsi="Aptos"/>
          <w:b w:val="0"/>
          <w:bCs w:val="0"/>
        </w:rPr>
        <w:t>/*</w:t>
      </w:r>
    </w:p>
    <w:p w14:paraId="19A44E42">
      <w:pPr>
        <w:rPr>
          <w:rFonts w:hint="default" w:ascii="Aptos" w:hAnsi="Aptos"/>
          <w:b w:val="0"/>
          <w:bCs w:val="0"/>
        </w:rPr>
      </w:pPr>
      <w:r>
        <w:rPr>
          <w:rFonts w:hint="default" w:ascii="Aptos" w:hAnsi="Aptos"/>
          <w:b w:val="0"/>
          <w:bCs w:val="0"/>
        </w:rPr>
        <w:t xml:space="preserve"> * ============================================================</w:t>
      </w:r>
    </w:p>
    <w:p w14:paraId="63739837">
      <w:pPr>
        <w:rPr>
          <w:rFonts w:hint="default" w:ascii="Aptos" w:hAnsi="Aptos"/>
          <w:b w:val="0"/>
          <w:bCs w:val="0"/>
        </w:rPr>
      </w:pPr>
      <w:r>
        <w:rPr>
          <w:rFonts w:hint="default" w:ascii="Aptos" w:hAnsi="Aptos"/>
          <w:b w:val="0"/>
          <w:bCs w:val="0"/>
        </w:rPr>
        <w:t xml:space="preserve"> *  LRU Cache Simulator  —  Vardhaman College of Engineering</w:t>
      </w:r>
    </w:p>
    <w:p w14:paraId="13767201">
      <w:pPr>
        <w:rPr>
          <w:rFonts w:hint="default" w:ascii="Aptos" w:hAnsi="Aptos"/>
          <w:b w:val="0"/>
          <w:bCs w:val="0"/>
        </w:rPr>
      </w:pPr>
      <w:r>
        <w:rPr>
          <w:rFonts w:hint="default" w:ascii="Aptos" w:hAnsi="Aptos"/>
          <w:b w:val="0"/>
          <w:bCs w:val="0"/>
        </w:rPr>
        <w:t xml:space="preserve"> *  CSE Department  |  Summer Project 2025-26</w:t>
      </w:r>
    </w:p>
    <w:p w14:paraId="57E560DB">
      <w:pPr>
        <w:rPr>
          <w:rFonts w:hint="default" w:ascii="Aptos" w:hAnsi="Aptos"/>
          <w:b w:val="0"/>
          <w:bCs w:val="0"/>
        </w:rPr>
      </w:pPr>
      <w:r>
        <w:rPr>
          <w:rFonts w:hint="default" w:ascii="Aptos" w:hAnsi="Aptos"/>
          <w:b w:val="0"/>
          <w:bCs w:val="0"/>
        </w:rPr>
        <w:t xml:space="preserve"> *  ============================================================</w:t>
      </w:r>
    </w:p>
    <w:p w14:paraId="56D4B471">
      <w:pPr>
        <w:rPr>
          <w:rFonts w:hint="default" w:ascii="Aptos" w:hAnsi="Aptos"/>
          <w:b w:val="0"/>
          <w:bCs w:val="0"/>
        </w:rPr>
      </w:pPr>
      <w:r>
        <w:rPr>
          <w:rFonts w:hint="default" w:ascii="Aptos" w:hAnsi="Aptos"/>
          <w:b w:val="0"/>
          <w:bCs w:val="0"/>
        </w:rPr>
        <w:t xml:space="preserve"> *  Compile:  g++ -std=c++17 -o lru_cache lru_cache.cpp</w:t>
      </w:r>
    </w:p>
    <w:p w14:paraId="5BA6C064">
      <w:pPr>
        <w:rPr>
          <w:rFonts w:hint="default" w:ascii="Aptos" w:hAnsi="Aptos"/>
          <w:b w:val="0"/>
          <w:bCs w:val="0"/>
        </w:rPr>
      </w:pPr>
      <w:r>
        <w:rPr>
          <w:rFonts w:hint="default" w:ascii="Aptos" w:hAnsi="Aptos"/>
          <w:b w:val="0"/>
          <w:bCs w:val="0"/>
        </w:rPr>
        <w:t xml:space="preserve"> *  Run:      ./lru_cache</w:t>
      </w:r>
    </w:p>
    <w:p w14:paraId="3FD275F7">
      <w:pPr>
        <w:rPr>
          <w:rFonts w:hint="default" w:ascii="Aptos" w:hAnsi="Aptos"/>
          <w:b w:val="0"/>
          <w:bCs w:val="0"/>
        </w:rPr>
      </w:pPr>
      <w:r>
        <w:rPr>
          <w:rFonts w:hint="default" w:ascii="Aptos" w:hAnsi="Aptos"/>
          <w:b w:val="0"/>
          <w:bCs w:val="0"/>
        </w:rPr>
        <w:t xml:space="preserve"> * ============================================================</w:t>
      </w:r>
    </w:p>
    <w:p w14:paraId="627C09CD">
      <w:pPr>
        <w:rPr>
          <w:rFonts w:hint="default" w:ascii="Aptos" w:hAnsi="Aptos"/>
          <w:b w:val="0"/>
          <w:bCs w:val="0"/>
        </w:rPr>
      </w:pPr>
      <w:r>
        <w:rPr>
          <w:rFonts w:hint="default" w:ascii="Aptos" w:hAnsi="Aptos"/>
          <w:b w:val="0"/>
          <w:bCs w:val="0"/>
        </w:rPr>
        <w:t xml:space="preserve"> *</w:t>
      </w:r>
    </w:p>
    <w:p w14:paraId="4505F863">
      <w:pPr>
        <w:rPr>
          <w:rFonts w:hint="default" w:ascii="Aptos" w:hAnsi="Aptos"/>
          <w:b w:val="0"/>
          <w:bCs w:val="0"/>
        </w:rPr>
      </w:pPr>
      <w:r>
        <w:rPr>
          <w:rFonts w:hint="default" w:ascii="Aptos" w:hAnsi="Aptos"/>
          <w:b w:val="0"/>
          <w:bCs w:val="0"/>
        </w:rPr>
        <w:t xml:space="preserve"> *  HOW LRU WORKS:</w:t>
      </w:r>
    </w:p>
    <w:p w14:paraId="1C8245CC">
      <w:pPr>
        <w:rPr>
          <w:rFonts w:hint="default" w:ascii="Aptos" w:hAnsi="Aptos"/>
          <w:b w:val="0"/>
          <w:bCs w:val="0"/>
        </w:rPr>
      </w:pPr>
      <w:r>
        <w:rPr>
          <w:rFonts w:hint="default" w:ascii="Aptos" w:hAnsi="Aptos"/>
          <w:b w:val="0"/>
          <w:bCs w:val="0"/>
        </w:rPr>
        <w:t xml:space="preserve"> *  - Cache holds a fixed number of pages in memory.</w:t>
      </w:r>
    </w:p>
    <w:p w14:paraId="5D6FC3B0">
      <w:pPr>
        <w:rPr>
          <w:rFonts w:hint="default" w:ascii="Aptos" w:hAnsi="Aptos"/>
          <w:b w:val="0"/>
          <w:bCs w:val="0"/>
        </w:rPr>
      </w:pPr>
      <w:r>
        <w:rPr>
          <w:rFonts w:hint="default" w:ascii="Aptos" w:hAnsi="Aptos"/>
          <w:b w:val="0"/>
          <w:bCs w:val="0"/>
        </w:rPr>
        <w:t xml:space="preserve"> *  - On a CACHE HIT  → page already in cache; move it to top</w:t>
      </w:r>
    </w:p>
    <w:p w14:paraId="512A0253">
      <w:pPr>
        <w:rPr>
          <w:rFonts w:hint="default" w:ascii="Aptos" w:hAnsi="Aptos"/>
          <w:b w:val="0"/>
          <w:bCs w:val="0"/>
        </w:rPr>
      </w:pPr>
      <w:r>
        <w:rPr>
          <w:rFonts w:hint="default" w:ascii="Aptos" w:hAnsi="Aptos"/>
          <w:b w:val="0"/>
          <w:bCs w:val="0"/>
        </w:rPr>
        <w:t xml:space="preserve"> *                       (most recently used position).</w:t>
      </w:r>
    </w:p>
    <w:p w14:paraId="38D208FD">
      <w:pPr>
        <w:rPr>
          <w:rFonts w:hint="default" w:ascii="Aptos" w:hAnsi="Aptos"/>
          <w:b w:val="0"/>
          <w:bCs w:val="0"/>
        </w:rPr>
      </w:pPr>
      <w:r>
        <w:rPr>
          <w:rFonts w:hint="default" w:ascii="Aptos" w:hAnsi="Aptos"/>
          <w:b w:val="0"/>
          <w:bCs w:val="0"/>
        </w:rPr>
        <w:t xml:space="preserve"> *  - On a CACHE MISS → page not in cache; if cache is full,</w:t>
      </w:r>
    </w:p>
    <w:p w14:paraId="2681854B">
      <w:pPr>
        <w:rPr>
          <w:rFonts w:hint="default" w:ascii="Aptos" w:hAnsi="Aptos"/>
          <w:b w:val="0"/>
          <w:bCs w:val="0"/>
        </w:rPr>
      </w:pPr>
      <w:r>
        <w:rPr>
          <w:rFonts w:hint="default" w:ascii="Aptos" w:hAnsi="Aptos"/>
          <w:b w:val="0"/>
          <w:bCs w:val="0"/>
        </w:rPr>
        <w:t xml:space="preserve"> *                       evict the bottom element (least recently</w:t>
      </w:r>
    </w:p>
    <w:p w14:paraId="60205EBF">
      <w:pPr>
        <w:rPr>
          <w:rFonts w:hint="default" w:ascii="Aptos" w:hAnsi="Aptos"/>
          <w:b w:val="0"/>
          <w:bCs w:val="0"/>
        </w:rPr>
      </w:pPr>
      <w:r>
        <w:rPr>
          <w:rFonts w:hint="default" w:ascii="Aptos" w:hAnsi="Aptos"/>
          <w:b w:val="0"/>
          <w:bCs w:val="0"/>
        </w:rPr>
        <w:t xml:space="preserve"> *                       used), then push the new page to top.</w:t>
      </w:r>
    </w:p>
    <w:p w14:paraId="636BC84E">
      <w:pPr>
        <w:rPr>
          <w:rFonts w:hint="default" w:ascii="Aptos" w:hAnsi="Aptos"/>
          <w:b w:val="0"/>
          <w:bCs w:val="0"/>
        </w:rPr>
      </w:pPr>
      <w:r>
        <w:rPr>
          <w:rFonts w:hint="default" w:ascii="Aptos" w:hAnsi="Aptos"/>
          <w:b w:val="0"/>
          <w:bCs w:val="0"/>
        </w:rPr>
        <w:t xml:space="preserve"> *  - A stack is used to simulate MRU (top) → LRU (bottom) order.</w:t>
      </w:r>
    </w:p>
    <w:p w14:paraId="00EC0750">
      <w:pPr>
        <w:rPr>
          <w:rFonts w:hint="default" w:ascii="Aptos" w:hAnsi="Aptos"/>
          <w:b w:val="0"/>
          <w:bCs w:val="0"/>
        </w:rPr>
      </w:pPr>
      <w:r>
        <w:rPr>
          <w:rFonts w:hint="default" w:ascii="Aptos" w:hAnsi="Aptos"/>
          <w:b w:val="0"/>
          <w:bCs w:val="0"/>
        </w:rPr>
        <w:t xml:space="preserve"> *</w:t>
      </w:r>
    </w:p>
    <w:p w14:paraId="3A4202AE">
      <w:pPr>
        <w:rPr>
          <w:rFonts w:hint="default" w:ascii="Aptos" w:hAnsi="Aptos"/>
          <w:b w:val="0"/>
          <w:bCs w:val="0"/>
        </w:rPr>
      </w:pPr>
      <w:r>
        <w:rPr>
          <w:rFonts w:hint="default" w:ascii="Aptos" w:hAnsi="Aptos"/>
          <w:b w:val="0"/>
          <w:bCs w:val="0"/>
        </w:rPr>
        <w:t xml:space="preserve"> *  COMPLEXITY:</w:t>
      </w:r>
    </w:p>
    <w:p w14:paraId="00DD547C">
      <w:pPr>
        <w:rPr>
          <w:rFonts w:hint="default" w:ascii="Aptos" w:hAnsi="Aptos"/>
          <w:b w:val="0"/>
          <w:bCs w:val="0"/>
        </w:rPr>
      </w:pPr>
      <w:r>
        <w:rPr>
          <w:rFonts w:hint="default" w:ascii="Aptos" w:hAnsi="Aptos"/>
          <w:b w:val="0"/>
          <w:bCs w:val="0"/>
        </w:rPr>
        <w:t xml:space="preserve"> *  - accessPage()  : O(n)  — stack scan for hit/miss check</w:t>
      </w:r>
    </w:p>
    <w:p w14:paraId="46E136D6">
      <w:pPr>
        <w:rPr>
          <w:rFonts w:hint="default" w:ascii="Aptos" w:hAnsi="Aptos"/>
          <w:b w:val="0"/>
          <w:bCs w:val="0"/>
        </w:rPr>
      </w:pPr>
      <w:r>
        <w:rPr>
          <w:rFonts w:hint="default" w:ascii="Aptos" w:hAnsi="Aptos"/>
          <w:b w:val="0"/>
          <w:bCs w:val="0"/>
        </w:rPr>
        <w:t xml:space="preserve"> *  - removePage()  : O(n)  — rebuild stack without target page</w:t>
      </w:r>
    </w:p>
    <w:p w14:paraId="498204DF">
      <w:pPr>
        <w:rPr>
          <w:rFonts w:hint="default" w:ascii="Aptos" w:hAnsi="Aptos"/>
          <w:b w:val="0"/>
          <w:bCs w:val="0"/>
        </w:rPr>
      </w:pPr>
      <w:r>
        <w:rPr>
          <w:rFonts w:hint="default" w:ascii="Aptos" w:hAnsi="Aptos"/>
          <w:b w:val="0"/>
          <w:bCs w:val="0"/>
        </w:rPr>
        <w:t xml:space="preserve"> *  - removeLRU()   : O(n)  — pop to bottom, remove, restore</w:t>
      </w:r>
    </w:p>
    <w:p w14:paraId="01C9EAD8">
      <w:pPr>
        <w:rPr>
          <w:rFonts w:hint="default" w:ascii="Aptos" w:hAnsi="Aptos"/>
          <w:b w:val="0"/>
          <w:bCs w:val="0"/>
        </w:rPr>
      </w:pPr>
      <w:r>
        <w:rPr>
          <w:rFonts w:hint="default" w:ascii="Aptos" w:hAnsi="Aptos"/>
          <w:b w:val="0"/>
          <w:bCs w:val="0"/>
        </w:rPr>
        <w:t xml:space="preserve"> *  NOTE: For O(1) access, upgrade to doubly-linked list + hashmap.</w:t>
      </w:r>
    </w:p>
    <w:p w14:paraId="716B665D">
      <w:pPr>
        <w:rPr>
          <w:rFonts w:hint="default" w:ascii="Aptos" w:hAnsi="Aptos"/>
          <w:b w:val="0"/>
          <w:bCs w:val="0"/>
        </w:rPr>
      </w:pPr>
      <w:r>
        <w:rPr>
          <w:rFonts w:hint="default" w:ascii="Aptos" w:hAnsi="Aptos"/>
          <w:b w:val="0"/>
          <w:bCs w:val="0"/>
        </w:rPr>
        <w:t xml:space="preserve"> * ============================================================</w:t>
      </w:r>
    </w:p>
    <w:p w14:paraId="41F714EF">
      <w:pPr>
        <w:rPr>
          <w:rFonts w:hint="default" w:ascii="Aptos" w:hAnsi="Aptos"/>
          <w:b w:val="0"/>
          <w:bCs w:val="0"/>
        </w:rPr>
      </w:pPr>
      <w:r>
        <w:rPr>
          <w:rFonts w:hint="default" w:ascii="Aptos" w:hAnsi="Aptos"/>
          <w:b w:val="0"/>
          <w:bCs w:val="0"/>
        </w:rPr>
        <w:t xml:space="preserve"> */</w:t>
      </w:r>
    </w:p>
    <w:p w14:paraId="45667B3B">
      <w:pPr>
        <w:rPr>
          <w:rFonts w:hint="default" w:ascii="Aptos" w:hAnsi="Aptos"/>
          <w:b w:val="0"/>
          <w:bCs w:val="0"/>
        </w:rPr>
      </w:pPr>
    </w:p>
    <w:p w14:paraId="364D922A">
      <w:pPr>
        <w:rPr>
          <w:rFonts w:hint="default" w:ascii="Aptos" w:hAnsi="Aptos"/>
          <w:b w:val="0"/>
          <w:bCs w:val="0"/>
        </w:rPr>
      </w:pPr>
      <w:r>
        <w:rPr>
          <w:rFonts w:hint="default" w:ascii="Aptos" w:hAnsi="Aptos"/>
          <w:b w:val="0"/>
          <w:bCs w:val="0"/>
        </w:rPr>
        <w:t>#include &lt;iostream&gt;</w:t>
      </w:r>
    </w:p>
    <w:p w14:paraId="78CA74A7">
      <w:pPr>
        <w:rPr>
          <w:rFonts w:hint="default" w:ascii="Aptos" w:hAnsi="Aptos"/>
          <w:b w:val="0"/>
          <w:bCs w:val="0"/>
        </w:rPr>
      </w:pPr>
      <w:r>
        <w:rPr>
          <w:rFonts w:hint="default" w:ascii="Aptos" w:hAnsi="Aptos"/>
          <w:b w:val="0"/>
          <w:bCs w:val="0"/>
        </w:rPr>
        <w:t>#include &lt;stack&gt;</w:t>
      </w:r>
    </w:p>
    <w:p w14:paraId="3C01CA3B">
      <w:pPr>
        <w:rPr>
          <w:rFonts w:hint="default" w:ascii="Aptos" w:hAnsi="Aptos"/>
          <w:b w:val="0"/>
          <w:bCs w:val="0"/>
        </w:rPr>
      </w:pPr>
      <w:r>
        <w:rPr>
          <w:rFonts w:hint="default" w:ascii="Aptos" w:hAnsi="Aptos"/>
          <w:b w:val="0"/>
          <w:bCs w:val="0"/>
        </w:rPr>
        <w:t>#include &lt;vector&gt;</w:t>
      </w:r>
    </w:p>
    <w:p w14:paraId="737511C8">
      <w:pPr>
        <w:rPr>
          <w:rFonts w:hint="default" w:ascii="Aptos" w:hAnsi="Aptos"/>
          <w:b w:val="0"/>
          <w:bCs w:val="0"/>
        </w:rPr>
      </w:pPr>
      <w:r>
        <w:rPr>
          <w:rFonts w:hint="default" w:ascii="Aptos" w:hAnsi="Aptos"/>
          <w:b w:val="0"/>
          <w:bCs w:val="0"/>
        </w:rPr>
        <w:t>#include &lt;iomanip&gt;</w:t>
      </w:r>
    </w:p>
    <w:p w14:paraId="3D54CDFB">
      <w:pPr>
        <w:rPr>
          <w:rFonts w:hint="default" w:ascii="Aptos" w:hAnsi="Aptos"/>
          <w:b w:val="0"/>
          <w:bCs w:val="0"/>
        </w:rPr>
      </w:pPr>
      <w:r>
        <w:rPr>
          <w:rFonts w:hint="default" w:ascii="Aptos" w:hAnsi="Aptos"/>
          <w:b w:val="0"/>
          <w:bCs w:val="0"/>
        </w:rPr>
        <w:t>#include &lt;limits&gt;</w:t>
      </w:r>
    </w:p>
    <w:p w14:paraId="61AB3885">
      <w:pPr>
        <w:rPr>
          <w:rFonts w:hint="default" w:ascii="Aptos" w:hAnsi="Aptos"/>
          <w:b w:val="0"/>
          <w:bCs w:val="0"/>
        </w:rPr>
      </w:pPr>
      <w:r>
        <w:rPr>
          <w:rFonts w:hint="default" w:ascii="Aptos" w:hAnsi="Aptos"/>
          <w:b w:val="0"/>
          <w:bCs w:val="0"/>
        </w:rPr>
        <w:t>#include &lt;string&gt;</w:t>
      </w:r>
    </w:p>
    <w:p w14:paraId="43A40243">
      <w:pPr>
        <w:rPr>
          <w:rFonts w:hint="default" w:ascii="Aptos" w:hAnsi="Aptos"/>
          <w:b w:val="0"/>
          <w:bCs w:val="0"/>
        </w:rPr>
      </w:pPr>
      <w:r>
        <w:rPr>
          <w:rFonts w:hint="default" w:ascii="Aptos" w:hAnsi="Aptos"/>
          <w:b w:val="0"/>
          <w:bCs w:val="0"/>
        </w:rPr>
        <w:t>using namespace std;</w:t>
      </w:r>
    </w:p>
    <w:p w14:paraId="27811353">
      <w:pPr>
        <w:rPr>
          <w:rFonts w:hint="default" w:ascii="Aptos" w:hAnsi="Aptos"/>
          <w:b w:val="0"/>
          <w:bCs w:val="0"/>
        </w:rPr>
      </w:pPr>
    </w:p>
    <w:p w14:paraId="64BCA128">
      <w:pPr>
        <w:rPr>
          <w:rFonts w:hint="default" w:ascii="Aptos" w:hAnsi="Aptos"/>
          <w:b w:val="0"/>
          <w:bCs w:val="0"/>
        </w:rPr>
      </w:pPr>
      <w:r>
        <w:rPr>
          <w:rFonts w:hint="default" w:ascii="Aptos" w:hAnsi="Aptos"/>
          <w:b w:val="0"/>
          <w:bCs w:val="0"/>
        </w:rPr>
        <w:t>// ==========================================</w:t>
      </w:r>
    </w:p>
    <w:p w14:paraId="5917688B">
      <w:pPr>
        <w:rPr>
          <w:rFonts w:hint="default" w:ascii="Aptos" w:hAnsi="Aptos"/>
          <w:b w:val="0"/>
          <w:bCs w:val="0"/>
        </w:rPr>
      </w:pPr>
      <w:r>
        <w:rPr>
          <w:rFonts w:hint="default" w:ascii="Aptos" w:hAnsi="Aptos"/>
          <w:b w:val="0"/>
          <w:bCs w:val="0"/>
        </w:rPr>
        <w:t>// ANSI COLOR CODES FOR UI STYLING</w:t>
      </w:r>
    </w:p>
    <w:p w14:paraId="345926C0">
      <w:pPr>
        <w:rPr>
          <w:rFonts w:hint="default" w:ascii="Aptos" w:hAnsi="Aptos"/>
          <w:b w:val="0"/>
          <w:bCs w:val="0"/>
        </w:rPr>
      </w:pPr>
      <w:r>
        <w:rPr>
          <w:rFonts w:hint="default" w:ascii="Aptos" w:hAnsi="Aptos"/>
          <w:b w:val="0"/>
          <w:bCs w:val="0"/>
        </w:rPr>
        <w:t>// ==========================================</w:t>
      </w:r>
    </w:p>
    <w:p w14:paraId="71F0A5FE">
      <w:pPr>
        <w:rPr>
          <w:rFonts w:hint="default" w:ascii="Aptos" w:hAnsi="Aptos"/>
          <w:b w:val="0"/>
          <w:bCs w:val="0"/>
        </w:rPr>
      </w:pPr>
      <w:r>
        <w:rPr>
          <w:rFonts w:hint="default" w:ascii="Aptos" w:hAnsi="Aptos"/>
          <w:b w:val="0"/>
          <w:bCs w:val="0"/>
        </w:rPr>
        <w:t>const string RESET   = "\033[0m";</w:t>
      </w:r>
    </w:p>
    <w:p w14:paraId="0F4D5AD2">
      <w:pPr>
        <w:rPr>
          <w:rFonts w:hint="default" w:ascii="Aptos" w:hAnsi="Aptos"/>
          <w:b w:val="0"/>
          <w:bCs w:val="0"/>
        </w:rPr>
      </w:pPr>
      <w:r>
        <w:rPr>
          <w:rFonts w:hint="default" w:ascii="Aptos" w:hAnsi="Aptos"/>
          <w:b w:val="0"/>
          <w:bCs w:val="0"/>
        </w:rPr>
        <w:t>const string BOLD    = "\033[1m";</w:t>
      </w:r>
    </w:p>
    <w:p w14:paraId="4E91CA2E">
      <w:pPr>
        <w:rPr>
          <w:rFonts w:hint="default" w:ascii="Aptos" w:hAnsi="Aptos"/>
          <w:b w:val="0"/>
          <w:bCs w:val="0"/>
        </w:rPr>
      </w:pPr>
      <w:r>
        <w:rPr>
          <w:rFonts w:hint="default" w:ascii="Aptos" w:hAnsi="Aptos"/>
          <w:b w:val="0"/>
          <w:bCs w:val="0"/>
        </w:rPr>
        <w:t>const string GREEN   = "\033[32m";</w:t>
      </w:r>
    </w:p>
    <w:p w14:paraId="2760EDEF">
      <w:pPr>
        <w:rPr>
          <w:rFonts w:hint="default" w:ascii="Aptos" w:hAnsi="Aptos"/>
          <w:b w:val="0"/>
          <w:bCs w:val="0"/>
        </w:rPr>
      </w:pPr>
      <w:r>
        <w:rPr>
          <w:rFonts w:hint="default" w:ascii="Aptos" w:hAnsi="Aptos"/>
          <w:b w:val="0"/>
          <w:bCs w:val="0"/>
        </w:rPr>
        <w:t>const string YELLOW  = "\033[33m";</w:t>
      </w:r>
    </w:p>
    <w:p w14:paraId="1AC57AC3">
      <w:pPr>
        <w:rPr>
          <w:rFonts w:hint="default" w:ascii="Aptos" w:hAnsi="Aptos"/>
          <w:b w:val="0"/>
          <w:bCs w:val="0"/>
        </w:rPr>
      </w:pPr>
      <w:r>
        <w:rPr>
          <w:rFonts w:hint="default" w:ascii="Aptos" w:hAnsi="Aptos"/>
          <w:b w:val="0"/>
          <w:bCs w:val="0"/>
        </w:rPr>
        <w:t>const string RED     = "\033[31m";</w:t>
      </w:r>
    </w:p>
    <w:p w14:paraId="22485DF7">
      <w:pPr>
        <w:rPr>
          <w:rFonts w:hint="default" w:ascii="Aptos" w:hAnsi="Aptos"/>
          <w:b w:val="0"/>
          <w:bCs w:val="0"/>
        </w:rPr>
      </w:pPr>
      <w:r>
        <w:rPr>
          <w:rFonts w:hint="default" w:ascii="Aptos" w:hAnsi="Aptos"/>
          <w:b w:val="0"/>
          <w:bCs w:val="0"/>
        </w:rPr>
        <w:t>const string CYAN    = "\033[36m";</w:t>
      </w:r>
    </w:p>
    <w:p w14:paraId="1998CF12">
      <w:pPr>
        <w:rPr>
          <w:rFonts w:hint="default" w:ascii="Aptos" w:hAnsi="Aptos"/>
          <w:b w:val="0"/>
          <w:bCs w:val="0"/>
        </w:rPr>
      </w:pPr>
      <w:r>
        <w:rPr>
          <w:rFonts w:hint="default" w:ascii="Aptos" w:hAnsi="Aptos"/>
          <w:b w:val="0"/>
          <w:bCs w:val="0"/>
        </w:rPr>
        <w:t>const string BLUE    = "\033[34m";</w:t>
      </w:r>
    </w:p>
    <w:p w14:paraId="4074C791">
      <w:pPr>
        <w:rPr>
          <w:rFonts w:hint="default" w:ascii="Aptos" w:hAnsi="Aptos"/>
          <w:b w:val="0"/>
          <w:bCs w:val="0"/>
        </w:rPr>
      </w:pPr>
      <w:r>
        <w:rPr>
          <w:rFonts w:hint="default" w:ascii="Aptos" w:hAnsi="Aptos"/>
          <w:b w:val="0"/>
          <w:bCs w:val="0"/>
        </w:rPr>
        <w:t>const string GRAY    = "\033[90m";</w:t>
      </w:r>
    </w:p>
    <w:p w14:paraId="5F6F3B27">
      <w:pPr>
        <w:rPr>
          <w:rFonts w:hint="default" w:ascii="Aptos" w:hAnsi="Aptos"/>
          <w:b w:val="0"/>
          <w:bCs w:val="0"/>
        </w:rPr>
      </w:pPr>
      <w:r>
        <w:rPr>
          <w:rFonts w:hint="default" w:ascii="Aptos" w:hAnsi="Aptos"/>
          <w:b w:val="0"/>
          <w:bCs w:val="0"/>
        </w:rPr>
        <w:t>const string MAGENTA = "\033[35m";</w:t>
      </w:r>
    </w:p>
    <w:p w14:paraId="626EDBC0">
      <w:pPr>
        <w:rPr>
          <w:rFonts w:hint="default" w:ascii="Aptos" w:hAnsi="Aptos"/>
          <w:b w:val="0"/>
          <w:bCs w:val="0"/>
        </w:rPr>
      </w:pPr>
      <w:r>
        <w:rPr>
          <w:rFonts w:hint="default" w:ascii="Aptos" w:hAnsi="Aptos"/>
          <w:b w:val="0"/>
          <w:bCs w:val="0"/>
        </w:rPr>
        <w:t>const string DIM     = "\033[2m";</w:t>
      </w:r>
    </w:p>
    <w:p w14:paraId="4A177429">
      <w:pPr>
        <w:rPr>
          <w:rFonts w:hint="default" w:ascii="Aptos" w:hAnsi="Aptos"/>
          <w:b w:val="0"/>
          <w:bCs w:val="0"/>
        </w:rPr>
      </w:pPr>
    </w:p>
    <w:p w14:paraId="695420C4">
      <w:pPr>
        <w:rPr>
          <w:rFonts w:hint="default" w:ascii="Aptos" w:hAnsi="Aptos"/>
          <w:b w:val="0"/>
          <w:bCs w:val="0"/>
        </w:rPr>
      </w:pPr>
      <w:r>
        <w:rPr>
          <w:rFonts w:hint="default" w:ascii="Aptos" w:hAnsi="Aptos"/>
          <w:b w:val="0"/>
          <w:bCs w:val="0"/>
        </w:rPr>
        <w:t>// ==========================================</w:t>
      </w:r>
    </w:p>
    <w:p w14:paraId="0F5FD7F3">
      <w:pPr>
        <w:rPr>
          <w:rFonts w:hint="default" w:ascii="Aptos" w:hAnsi="Aptos"/>
          <w:b w:val="0"/>
          <w:bCs w:val="0"/>
        </w:rPr>
      </w:pPr>
      <w:r>
        <w:rPr>
          <w:rFonts w:hint="default" w:ascii="Aptos" w:hAnsi="Aptos"/>
          <w:b w:val="0"/>
          <w:bCs w:val="0"/>
        </w:rPr>
        <w:t>// Utility: print a horizontal divider line</w:t>
      </w:r>
    </w:p>
    <w:p w14:paraId="7AFC2E97">
      <w:pPr>
        <w:rPr>
          <w:rFonts w:hint="default" w:ascii="Aptos" w:hAnsi="Aptos"/>
          <w:b w:val="0"/>
          <w:bCs w:val="0"/>
        </w:rPr>
      </w:pPr>
      <w:r>
        <w:rPr>
          <w:rFonts w:hint="default" w:ascii="Aptos" w:hAnsi="Aptos"/>
          <w:b w:val="0"/>
          <w:bCs w:val="0"/>
        </w:rPr>
        <w:t>// ==========================================</w:t>
      </w:r>
    </w:p>
    <w:p w14:paraId="34BC4357">
      <w:pPr>
        <w:rPr>
          <w:rFonts w:hint="default" w:ascii="Aptos" w:hAnsi="Aptos"/>
          <w:b w:val="0"/>
          <w:bCs w:val="0"/>
        </w:rPr>
      </w:pPr>
      <w:r>
        <w:rPr>
          <w:rFonts w:hint="default" w:ascii="Aptos" w:hAnsi="Aptos"/>
          <w:b w:val="0"/>
          <w:bCs w:val="0"/>
        </w:rPr>
        <w:t>void printDivider() {</w:t>
      </w:r>
    </w:p>
    <w:p w14:paraId="6AF75DE4">
      <w:pPr>
        <w:rPr>
          <w:rFonts w:hint="default" w:ascii="Aptos" w:hAnsi="Aptos"/>
          <w:b w:val="0"/>
          <w:bCs w:val="0"/>
        </w:rPr>
      </w:pPr>
      <w:r>
        <w:rPr>
          <w:rFonts w:hint="default" w:ascii="Aptos" w:hAnsi="Aptos"/>
          <w:b w:val="0"/>
          <w:bCs w:val="0"/>
        </w:rPr>
        <w:t xml:space="preserve">    cout &lt;&lt; GRAY &lt;&lt; "  " &lt;&lt; string(54, '-') &lt;&lt; RESET &lt;&lt; "\n";</w:t>
      </w:r>
    </w:p>
    <w:p w14:paraId="43A3A886">
      <w:pPr>
        <w:rPr>
          <w:rFonts w:hint="default" w:ascii="Aptos" w:hAnsi="Aptos"/>
          <w:b w:val="0"/>
          <w:bCs w:val="0"/>
        </w:rPr>
      </w:pPr>
      <w:r>
        <w:rPr>
          <w:rFonts w:hint="default" w:ascii="Aptos" w:hAnsi="Aptos"/>
          <w:b w:val="0"/>
          <w:bCs w:val="0"/>
        </w:rPr>
        <w:t>}</w:t>
      </w:r>
    </w:p>
    <w:p w14:paraId="37B570AF">
      <w:pPr>
        <w:rPr>
          <w:rFonts w:hint="default" w:ascii="Aptos" w:hAnsi="Aptos"/>
          <w:b w:val="0"/>
          <w:bCs w:val="0"/>
        </w:rPr>
      </w:pPr>
    </w:p>
    <w:p w14:paraId="5700090E">
      <w:pPr>
        <w:rPr>
          <w:rFonts w:hint="default" w:ascii="Aptos" w:hAnsi="Aptos"/>
          <w:b w:val="0"/>
          <w:bCs w:val="0"/>
        </w:rPr>
      </w:pPr>
      <w:r>
        <w:rPr>
          <w:rFonts w:hint="default" w:ascii="Aptos" w:hAnsi="Aptos"/>
          <w:b w:val="0"/>
          <w:bCs w:val="0"/>
        </w:rPr>
        <w:t>// ==========================================</w:t>
      </w:r>
    </w:p>
    <w:p w14:paraId="7E035F0F">
      <w:pPr>
        <w:rPr>
          <w:rFonts w:hint="default" w:ascii="Aptos" w:hAnsi="Aptos"/>
          <w:b w:val="0"/>
          <w:bCs w:val="0"/>
        </w:rPr>
      </w:pPr>
      <w:r>
        <w:rPr>
          <w:rFonts w:hint="default" w:ascii="Aptos" w:hAnsi="Aptos"/>
          <w:b w:val="0"/>
          <w:bCs w:val="0"/>
        </w:rPr>
        <w:t>// Utility: print a section header</w:t>
      </w:r>
    </w:p>
    <w:p w14:paraId="1FE3D250">
      <w:pPr>
        <w:rPr>
          <w:rFonts w:hint="default" w:ascii="Aptos" w:hAnsi="Aptos"/>
          <w:b w:val="0"/>
          <w:bCs w:val="0"/>
        </w:rPr>
      </w:pPr>
      <w:r>
        <w:rPr>
          <w:rFonts w:hint="default" w:ascii="Aptos" w:hAnsi="Aptos"/>
          <w:b w:val="0"/>
          <w:bCs w:val="0"/>
        </w:rPr>
        <w:t>// ==========================================</w:t>
      </w:r>
    </w:p>
    <w:p w14:paraId="3C17A424">
      <w:pPr>
        <w:rPr>
          <w:rFonts w:hint="default" w:ascii="Aptos" w:hAnsi="Aptos"/>
          <w:b w:val="0"/>
          <w:bCs w:val="0"/>
        </w:rPr>
      </w:pPr>
      <w:r>
        <w:rPr>
          <w:rFonts w:hint="default" w:ascii="Aptos" w:hAnsi="Aptos"/>
          <w:b w:val="0"/>
          <w:bCs w:val="0"/>
        </w:rPr>
        <w:t>void printHeader(const string&amp; title) {</w:t>
      </w:r>
    </w:p>
    <w:p w14:paraId="3AAC911D">
      <w:pPr>
        <w:rPr>
          <w:rFonts w:hint="default" w:ascii="Aptos" w:hAnsi="Aptos"/>
          <w:b w:val="0"/>
          <w:bCs w:val="0"/>
        </w:rPr>
      </w:pPr>
      <w:r>
        <w:rPr>
          <w:rFonts w:hint="default" w:ascii="Aptos" w:hAnsi="Aptos"/>
          <w:b w:val="0"/>
          <w:bCs w:val="0"/>
        </w:rPr>
        <w:t xml:space="preserve">    cout &lt;&lt; "\n" &lt;&lt; CYAN &lt;&lt; BOLD &lt;&lt; "  ══ " &lt;&lt; title &lt;&lt; " ══" &lt;&lt; RESET &lt;&lt; "\n\n";</w:t>
      </w:r>
    </w:p>
    <w:p w14:paraId="744032E9">
      <w:pPr>
        <w:rPr>
          <w:rFonts w:hint="default" w:ascii="Aptos" w:hAnsi="Aptos"/>
          <w:b w:val="0"/>
          <w:bCs w:val="0"/>
        </w:rPr>
      </w:pPr>
      <w:r>
        <w:rPr>
          <w:rFonts w:hint="default" w:ascii="Aptos" w:hAnsi="Aptos"/>
          <w:b w:val="0"/>
          <w:bCs w:val="0"/>
        </w:rPr>
        <w:t>}</w:t>
      </w:r>
    </w:p>
    <w:p w14:paraId="612AF36D">
      <w:pPr>
        <w:rPr>
          <w:rFonts w:hint="default" w:ascii="Aptos" w:hAnsi="Aptos"/>
          <w:b w:val="0"/>
          <w:bCs w:val="0"/>
        </w:rPr>
      </w:pPr>
    </w:p>
    <w:p w14:paraId="0BB0F2DB">
      <w:pPr>
        <w:rPr>
          <w:rFonts w:hint="default" w:ascii="Aptos" w:hAnsi="Aptos"/>
          <w:b w:val="0"/>
          <w:bCs w:val="0"/>
        </w:rPr>
      </w:pPr>
      <w:r>
        <w:rPr>
          <w:rFonts w:hint="default" w:ascii="Aptos" w:hAnsi="Aptos"/>
          <w:b w:val="0"/>
          <w:bCs w:val="0"/>
        </w:rPr>
        <w:t>// ==========================================</w:t>
      </w:r>
    </w:p>
    <w:p w14:paraId="2BEA1A6A">
      <w:pPr>
        <w:rPr>
          <w:rFonts w:hint="default" w:ascii="Aptos" w:hAnsi="Aptos"/>
          <w:b w:val="0"/>
          <w:bCs w:val="0"/>
        </w:rPr>
      </w:pPr>
      <w:r>
        <w:rPr>
          <w:rFonts w:hint="default" w:ascii="Aptos" w:hAnsi="Aptos"/>
          <w:b w:val="0"/>
          <w:bCs w:val="0"/>
        </w:rPr>
        <w:t>// LRU Cache Simulator Class</w:t>
      </w:r>
    </w:p>
    <w:p w14:paraId="2C1205C4">
      <w:pPr>
        <w:rPr>
          <w:rFonts w:hint="default" w:ascii="Aptos" w:hAnsi="Aptos"/>
          <w:b w:val="0"/>
          <w:bCs w:val="0"/>
        </w:rPr>
      </w:pPr>
      <w:r>
        <w:rPr>
          <w:rFonts w:hint="default" w:ascii="Aptos" w:hAnsi="Aptos"/>
          <w:b w:val="0"/>
          <w:bCs w:val="0"/>
        </w:rPr>
        <w:t>// ==========================================</w:t>
      </w:r>
    </w:p>
    <w:p w14:paraId="5E87A360">
      <w:pPr>
        <w:rPr>
          <w:rFonts w:hint="default" w:ascii="Aptos" w:hAnsi="Aptos"/>
          <w:b w:val="0"/>
          <w:bCs w:val="0"/>
        </w:rPr>
      </w:pPr>
      <w:r>
        <w:rPr>
          <w:rFonts w:hint="default" w:ascii="Aptos" w:hAnsi="Aptos"/>
          <w:b w:val="0"/>
          <w:bCs w:val="0"/>
        </w:rPr>
        <w:t>class LRUCacheSimulator {</w:t>
      </w:r>
    </w:p>
    <w:p w14:paraId="6804573C">
      <w:pPr>
        <w:rPr>
          <w:rFonts w:hint="default" w:ascii="Aptos" w:hAnsi="Aptos"/>
          <w:b w:val="0"/>
          <w:bCs w:val="0"/>
        </w:rPr>
      </w:pPr>
      <w:r>
        <w:rPr>
          <w:rFonts w:hint="default" w:ascii="Aptos" w:hAnsi="Aptos"/>
          <w:b w:val="0"/>
          <w:bCs w:val="0"/>
        </w:rPr>
        <w:t>private:</w:t>
      </w:r>
    </w:p>
    <w:p w14:paraId="2BD980ED">
      <w:pPr>
        <w:rPr>
          <w:rFonts w:hint="default" w:ascii="Aptos" w:hAnsi="Aptos"/>
          <w:b w:val="0"/>
          <w:bCs w:val="0"/>
        </w:rPr>
      </w:pPr>
      <w:r>
        <w:rPr>
          <w:rFonts w:hint="default" w:ascii="Aptos" w:hAnsi="Aptos"/>
          <w:b w:val="0"/>
          <w:bCs w:val="0"/>
        </w:rPr>
        <w:t xml:space="preserve">    stack&lt;int&gt; cache;   // top = MRU, bottom = LRU</w:t>
      </w:r>
    </w:p>
    <w:p w14:paraId="6CE68C8E">
      <w:pPr>
        <w:rPr>
          <w:rFonts w:hint="default" w:ascii="Aptos" w:hAnsi="Aptos"/>
          <w:b w:val="0"/>
          <w:bCs w:val="0"/>
        </w:rPr>
      </w:pPr>
      <w:r>
        <w:rPr>
          <w:rFonts w:hint="default" w:ascii="Aptos" w:hAnsi="Aptos"/>
          <w:b w:val="0"/>
          <w:bCs w:val="0"/>
        </w:rPr>
        <w:t xml:space="preserve">    int cacheSize;      // maximum number of pages allowed</w:t>
      </w:r>
    </w:p>
    <w:p w14:paraId="2F1AEA43">
      <w:pPr>
        <w:rPr>
          <w:rFonts w:hint="default" w:ascii="Aptos" w:hAnsi="Aptos"/>
          <w:b w:val="0"/>
          <w:bCs w:val="0"/>
        </w:rPr>
      </w:pPr>
      <w:r>
        <w:rPr>
          <w:rFonts w:hint="default" w:ascii="Aptos" w:hAnsi="Aptos"/>
          <w:b w:val="0"/>
          <w:bCs w:val="0"/>
        </w:rPr>
        <w:t xml:space="preserve">    int currentSize;    // pages currently in cache</w:t>
      </w:r>
    </w:p>
    <w:p w14:paraId="2C86FA50">
      <w:pPr>
        <w:rPr>
          <w:rFonts w:hint="default" w:ascii="Aptos" w:hAnsi="Aptos"/>
          <w:b w:val="0"/>
          <w:bCs w:val="0"/>
        </w:rPr>
      </w:pPr>
      <w:r>
        <w:rPr>
          <w:rFonts w:hint="default" w:ascii="Aptos" w:hAnsi="Aptos"/>
          <w:b w:val="0"/>
          <w:bCs w:val="0"/>
        </w:rPr>
        <w:t xml:space="preserve">    int hits;           // total cache hit count</w:t>
      </w:r>
    </w:p>
    <w:p w14:paraId="3238D9EF">
      <w:pPr>
        <w:rPr>
          <w:rFonts w:hint="default" w:ascii="Aptos" w:hAnsi="Aptos"/>
          <w:b w:val="0"/>
          <w:bCs w:val="0"/>
        </w:rPr>
      </w:pPr>
      <w:r>
        <w:rPr>
          <w:rFonts w:hint="default" w:ascii="Aptos" w:hAnsi="Aptos"/>
          <w:b w:val="0"/>
          <w:bCs w:val="0"/>
        </w:rPr>
        <w:t xml:space="preserve">    int misses;         // total cache miss count</w:t>
      </w:r>
    </w:p>
    <w:p w14:paraId="06C1E3B4">
      <w:pPr>
        <w:rPr>
          <w:rFonts w:hint="default" w:ascii="Aptos" w:hAnsi="Aptos"/>
          <w:b w:val="0"/>
          <w:bCs w:val="0"/>
        </w:rPr>
      </w:pPr>
    </w:p>
    <w:p w14:paraId="091938E9">
      <w:pPr>
        <w:rPr>
          <w:rFonts w:hint="default" w:ascii="Aptos" w:hAnsi="Aptos"/>
          <w:b w:val="0"/>
          <w:bCs w:val="0"/>
        </w:rPr>
      </w:pPr>
      <w:r>
        <w:rPr>
          <w:rFonts w:hint="default" w:ascii="Aptos" w:hAnsi="Aptos"/>
          <w:b w:val="0"/>
          <w:bCs w:val="0"/>
        </w:rPr>
        <w:t xml:space="preserve">    // ----------------------------------------------------------</w:t>
      </w:r>
    </w:p>
    <w:p w14:paraId="56E375CA">
      <w:pPr>
        <w:rPr>
          <w:rFonts w:hint="default" w:ascii="Aptos" w:hAnsi="Aptos"/>
          <w:b w:val="0"/>
          <w:bCs w:val="0"/>
        </w:rPr>
      </w:pPr>
      <w:r>
        <w:rPr>
          <w:rFonts w:hint="default" w:ascii="Aptos" w:hAnsi="Aptos"/>
          <w:b w:val="0"/>
          <w:bCs w:val="0"/>
        </w:rPr>
        <w:t xml:space="preserve">    // isPresent() — scans the stack to check if 'page' exists.</w:t>
      </w:r>
    </w:p>
    <w:p w14:paraId="41FA83E0">
      <w:pPr>
        <w:rPr>
          <w:rFonts w:hint="default" w:ascii="Aptos" w:hAnsi="Aptos"/>
          <w:b w:val="0"/>
          <w:bCs w:val="0"/>
        </w:rPr>
      </w:pPr>
      <w:r>
        <w:rPr>
          <w:rFonts w:hint="default" w:ascii="Aptos" w:hAnsi="Aptos"/>
          <w:b w:val="0"/>
          <w:bCs w:val="0"/>
        </w:rPr>
        <w:t xml:space="preserve">    // Uses a temporary copy so original stack is not modified.</w:t>
      </w:r>
    </w:p>
    <w:p w14:paraId="030245D9">
      <w:pPr>
        <w:rPr>
          <w:rFonts w:hint="default" w:ascii="Aptos" w:hAnsi="Aptos"/>
          <w:b w:val="0"/>
          <w:bCs w:val="0"/>
        </w:rPr>
      </w:pPr>
      <w:r>
        <w:rPr>
          <w:rFonts w:hint="default" w:ascii="Aptos" w:hAnsi="Aptos"/>
          <w:b w:val="0"/>
          <w:bCs w:val="0"/>
        </w:rPr>
        <w:t xml:space="preserve">    // O(n) time.</w:t>
      </w:r>
    </w:p>
    <w:p w14:paraId="29FB75B0">
      <w:pPr>
        <w:rPr>
          <w:rFonts w:hint="default" w:ascii="Aptos" w:hAnsi="Aptos"/>
          <w:b w:val="0"/>
          <w:bCs w:val="0"/>
        </w:rPr>
      </w:pPr>
      <w:r>
        <w:rPr>
          <w:rFonts w:hint="default" w:ascii="Aptos" w:hAnsi="Aptos"/>
          <w:b w:val="0"/>
          <w:bCs w:val="0"/>
        </w:rPr>
        <w:t xml:space="preserve">    // ----------------------------------------------------------</w:t>
      </w:r>
    </w:p>
    <w:p w14:paraId="7F71816E">
      <w:pPr>
        <w:rPr>
          <w:rFonts w:hint="default" w:ascii="Aptos" w:hAnsi="Aptos"/>
          <w:b w:val="0"/>
          <w:bCs w:val="0"/>
        </w:rPr>
      </w:pPr>
      <w:r>
        <w:rPr>
          <w:rFonts w:hint="default" w:ascii="Aptos" w:hAnsi="Aptos"/>
          <w:b w:val="0"/>
          <w:bCs w:val="0"/>
        </w:rPr>
        <w:t xml:space="preserve">    bool isPresent(int page) {</w:t>
      </w:r>
    </w:p>
    <w:p w14:paraId="52267E71">
      <w:pPr>
        <w:rPr>
          <w:rFonts w:hint="default" w:ascii="Aptos" w:hAnsi="Aptos"/>
          <w:b w:val="0"/>
          <w:bCs w:val="0"/>
        </w:rPr>
      </w:pPr>
      <w:r>
        <w:rPr>
          <w:rFonts w:hint="default" w:ascii="Aptos" w:hAnsi="Aptos"/>
          <w:b w:val="0"/>
          <w:bCs w:val="0"/>
        </w:rPr>
        <w:t xml:space="preserve">        stack&lt;int&gt; temp = cache;        // copy; don't touch original</w:t>
      </w:r>
    </w:p>
    <w:p w14:paraId="72A9704B">
      <w:pPr>
        <w:rPr>
          <w:rFonts w:hint="default" w:ascii="Aptos" w:hAnsi="Aptos"/>
          <w:b w:val="0"/>
          <w:bCs w:val="0"/>
        </w:rPr>
      </w:pPr>
      <w:r>
        <w:rPr>
          <w:rFonts w:hint="default" w:ascii="Aptos" w:hAnsi="Aptos"/>
          <w:b w:val="0"/>
          <w:bCs w:val="0"/>
        </w:rPr>
        <w:t xml:space="preserve">        while (!temp.empty()) {</w:t>
      </w:r>
    </w:p>
    <w:p w14:paraId="2D5EDEE6">
      <w:pPr>
        <w:rPr>
          <w:rFonts w:hint="default" w:ascii="Aptos" w:hAnsi="Aptos"/>
          <w:b w:val="0"/>
          <w:bCs w:val="0"/>
        </w:rPr>
      </w:pPr>
      <w:r>
        <w:rPr>
          <w:rFonts w:hint="default" w:ascii="Aptos" w:hAnsi="Aptos"/>
          <w:b w:val="0"/>
          <w:bCs w:val="0"/>
        </w:rPr>
        <w:t xml:space="preserve">            if (temp.top() == page) return true;</w:t>
      </w:r>
    </w:p>
    <w:p w14:paraId="07863D3C">
      <w:pPr>
        <w:rPr>
          <w:rFonts w:hint="default" w:ascii="Aptos" w:hAnsi="Aptos"/>
          <w:b w:val="0"/>
          <w:bCs w:val="0"/>
        </w:rPr>
      </w:pPr>
      <w:r>
        <w:rPr>
          <w:rFonts w:hint="default" w:ascii="Aptos" w:hAnsi="Aptos"/>
          <w:b w:val="0"/>
          <w:bCs w:val="0"/>
        </w:rPr>
        <w:t xml:space="preserve">            temp.pop();</w:t>
      </w:r>
    </w:p>
    <w:p w14:paraId="34015BBE">
      <w:pPr>
        <w:rPr>
          <w:rFonts w:hint="default" w:ascii="Aptos" w:hAnsi="Aptos"/>
          <w:b w:val="0"/>
          <w:bCs w:val="0"/>
        </w:rPr>
      </w:pPr>
      <w:r>
        <w:rPr>
          <w:rFonts w:hint="default" w:ascii="Aptos" w:hAnsi="Aptos"/>
          <w:b w:val="0"/>
          <w:bCs w:val="0"/>
        </w:rPr>
        <w:t xml:space="preserve">        }</w:t>
      </w:r>
    </w:p>
    <w:p w14:paraId="22AEEF71">
      <w:pPr>
        <w:rPr>
          <w:rFonts w:hint="default" w:ascii="Aptos" w:hAnsi="Aptos"/>
          <w:b w:val="0"/>
          <w:bCs w:val="0"/>
        </w:rPr>
      </w:pPr>
      <w:r>
        <w:rPr>
          <w:rFonts w:hint="default" w:ascii="Aptos" w:hAnsi="Aptos"/>
          <w:b w:val="0"/>
          <w:bCs w:val="0"/>
        </w:rPr>
        <w:t xml:space="preserve">        return false;</w:t>
      </w:r>
    </w:p>
    <w:p w14:paraId="7F6652F3">
      <w:pPr>
        <w:rPr>
          <w:rFonts w:hint="default" w:ascii="Aptos" w:hAnsi="Aptos"/>
          <w:b w:val="0"/>
          <w:bCs w:val="0"/>
        </w:rPr>
      </w:pPr>
      <w:r>
        <w:rPr>
          <w:rFonts w:hint="default" w:ascii="Aptos" w:hAnsi="Aptos"/>
          <w:b w:val="0"/>
          <w:bCs w:val="0"/>
        </w:rPr>
        <w:t xml:space="preserve">    }</w:t>
      </w:r>
    </w:p>
    <w:p w14:paraId="2FFC35FC">
      <w:pPr>
        <w:rPr>
          <w:rFonts w:hint="default" w:ascii="Aptos" w:hAnsi="Aptos"/>
          <w:b w:val="0"/>
          <w:bCs w:val="0"/>
        </w:rPr>
      </w:pPr>
    </w:p>
    <w:p w14:paraId="0CAA830F">
      <w:pPr>
        <w:rPr>
          <w:rFonts w:hint="default" w:ascii="Aptos" w:hAnsi="Aptos"/>
          <w:b w:val="0"/>
          <w:bCs w:val="0"/>
        </w:rPr>
      </w:pPr>
      <w:r>
        <w:rPr>
          <w:rFonts w:hint="default" w:ascii="Aptos" w:hAnsi="Aptos"/>
          <w:b w:val="0"/>
          <w:bCs w:val="0"/>
        </w:rPr>
        <w:t xml:space="preserve">    // ----------------------------------------------------------</w:t>
      </w:r>
    </w:p>
    <w:p w14:paraId="7DE4CCBD">
      <w:pPr>
        <w:rPr>
          <w:rFonts w:hint="default" w:ascii="Aptos" w:hAnsi="Aptos"/>
          <w:b w:val="0"/>
          <w:bCs w:val="0"/>
        </w:rPr>
      </w:pPr>
      <w:r>
        <w:rPr>
          <w:rFonts w:hint="default" w:ascii="Aptos" w:hAnsi="Aptos"/>
          <w:b w:val="0"/>
          <w:bCs w:val="0"/>
        </w:rPr>
        <w:t xml:space="preserve">    // removePage() — rebuilds stack without the target page.</w:t>
      </w:r>
    </w:p>
    <w:p w14:paraId="4BAE4C52">
      <w:pPr>
        <w:rPr>
          <w:rFonts w:hint="default" w:ascii="Aptos" w:hAnsi="Aptos"/>
          <w:b w:val="0"/>
          <w:bCs w:val="0"/>
        </w:rPr>
      </w:pPr>
      <w:r>
        <w:rPr>
          <w:rFonts w:hint="default" w:ascii="Aptos" w:hAnsi="Aptos"/>
          <w:b w:val="0"/>
          <w:bCs w:val="0"/>
        </w:rPr>
        <w:t xml:space="preserve">    // All other pages retain their relative order.</w:t>
      </w:r>
    </w:p>
    <w:p w14:paraId="564F2C3D">
      <w:pPr>
        <w:rPr>
          <w:rFonts w:hint="default" w:ascii="Aptos" w:hAnsi="Aptos"/>
          <w:b w:val="0"/>
          <w:bCs w:val="0"/>
        </w:rPr>
      </w:pPr>
      <w:r>
        <w:rPr>
          <w:rFonts w:hint="default" w:ascii="Aptos" w:hAnsi="Aptos"/>
          <w:b w:val="0"/>
          <w:bCs w:val="0"/>
        </w:rPr>
        <w:t xml:space="preserve">    // Called on a CACHE HIT before pushing page back to top.</w:t>
      </w:r>
    </w:p>
    <w:p w14:paraId="00CB1388">
      <w:pPr>
        <w:rPr>
          <w:rFonts w:hint="default" w:ascii="Aptos" w:hAnsi="Aptos"/>
          <w:b w:val="0"/>
          <w:bCs w:val="0"/>
        </w:rPr>
      </w:pPr>
      <w:r>
        <w:rPr>
          <w:rFonts w:hint="default" w:ascii="Aptos" w:hAnsi="Aptos"/>
          <w:b w:val="0"/>
          <w:bCs w:val="0"/>
        </w:rPr>
        <w:t xml:space="preserve">    // ----------------------------------------------------------</w:t>
      </w:r>
    </w:p>
    <w:p w14:paraId="2EA6EE07">
      <w:pPr>
        <w:rPr>
          <w:rFonts w:hint="default" w:ascii="Aptos" w:hAnsi="Aptos"/>
          <w:b w:val="0"/>
          <w:bCs w:val="0"/>
        </w:rPr>
      </w:pPr>
      <w:r>
        <w:rPr>
          <w:rFonts w:hint="default" w:ascii="Aptos" w:hAnsi="Aptos"/>
          <w:b w:val="0"/>
          <w:bCs w:val="0"/>
        </w:rPr>
        <w:t xml:space="preserve">    void removePage(int page) {</w:t>
      </w:r>
    </w:p>
    <w:p w14:paraId="2F2A925B">
      <w:pPr>
        <w:rPr>
          <w:rFonts w:hint="default" w:ascii="Aptos" w:hAnsi="Aptos"/>
          <w:b w:val="0"/>
          <w:bCs w:val="0"/>
        </w:rPr>
      </w:pPr>
      <w:r>
        <w:rPr>
          <w:rFonts w:hint="default" w:ascii="Aptos" w:hAnsi="Aptos"/>
          <w:b w:val="0"/>
          <w:bCs w:val="0"/>
        </w:rPr>
        <w:t xml:space="preserve">        stack&lt;int&gt; temp;</w:t>
      </w:r>
    </w:p>
    <w:p w14:paraId="3B43FDD8">
      <w:pPr>
        <w:rPr>
          <w:rFonts w:hint="default" w:ascii="Aptos" w:hAnsi="Aptos"/>
          <w:b w:val="0"/>
          <w:bCs w:val="0"/>
        </w:rPr>
      </w:pPr>
      <w:r>
        <w:rPr>
          <w:rFonts w:hint="default" w:ascii="Aptos" w:hAnsi="Aptos"/>
          <w:b w:val="0"/>
          <w:bCs w:val="0"/>
        </w:rPr>
        <w:t xml:space="preserve">        while (!cache.empty()) {</w:t>
      </w:r>
    </w:p>
    <w:p w14:paraId="5B104887">
      <w:pPr>
        <w:rPr>
          <w:rFonts w:hint="default" w:ascii="Aptos" w:hAnsi="Aptos"/>
          <w:b w:val="0"/>
          <w:bCs w:val="0"/>
        </w:rPr>
      </w:pPr>
      <w:r>
        <w:rPr>
          <w:rFonts w:hint="default" w:ascii="Aptos" w:hAnsi="Aptos"/>
          <w:b w:val="0"/>
          <w:bCs w:val="0"/>
        </w:rPr>
        <w:t xml:space="preserve">            if (cache.top() != page)    // keep every page except target</w:t>
      </w:r>
    </w:p>
    <w:p w14:paraId="3C81092E">
      <w:pPr>
        <w:rPr>
          <w:rFonts w:hint="default" w:ascii="Aptos" w:hAnsi="Aptos"/>
          <w:b w:val="0"/>
          <w:bCs w:val="0"/>
        </w:rPr>
      </w:pPr>
      <w:r>
        <w:rPr>
          <w:rFonts w:hint="default" w:ascii="Aptos" w:hAnsi="Aptos"/>
          <w:b w:val="0"/>
          <w:bCs w:val="0"/>
        </w:rPr>
        <w:t xml:space="preserve">                temp.push(cache.top());</w:t>
      </w:r>
    </w:p>
    <w:p w14:paraId="64E776D1">
      <w:pPr>
        <w:rPr>
          <w:rFonts w:hint="default" w:ascii="Aptos" w:hAnsi="Aptos"/>
          <w:b w:val="0"/>
          <w:bCs w:val="0"/>
        </w:rPr>
      </w:pPr>
      <w:r>
        <w:rPr>
          <w:rFonts w:hint="default" w:ascii="Aptos" w:hAnsi="Aptos"/>
          <w:b w:val="0"/>
          <w:bCs w:val="0"/>
        </w:rPr>
        <w:t xml:space="preserve">            cache.pop();</w:t>
      </w:r>
    </w:p>
    <w:p w14:paraId="052EEEB5">
      <w:pPr>
        <w:rPr>
          <w:rFonts w:hint="default" w:ascii="Aptos" w:hAnsi="Aptos"/>
          <w:b w:val="0"/>
          <w:bCs w:val="0"/>
        </w:rPr>
      </w:pPr>
      <w:r>
        <w:rPr>
          <w:rFonts w:hint="default" w:ascii="Aptos" w:hAnsi="Aptos"/>
          <w:b w:val="0"/>
          <w:bCs w:val="0"/>
        </w:rPr>
        <w:t xml:space="preserve">        }</w:t>
      </w:r>
    </w:p>
    <w:p w14:paraId="5ACEB7B4">
      <w:pPr>
        <w:rPr>
          <w:rFonts w:hint="default" w:ascii="Aptos" w:hAnsi="Aptos"/>
          <w:b w:val="0"/>
          <w:bCs w:val="0"/>
        </w:rPr>
      </w:pPr>
      <w:r>
        <w:rPr>
          <w:rFonts w:hint="default" w:ascii="Aptos" w:hAnsi="Aptos"/>
          <w:b w:val="0"/>
          <w:bCs w:val="0"/>
        </w:rPr>
        <w:t xml:space="preserve">        // Restore remaining pages in original order</w:t>
      </w:r>
    </w:p>
    <w:p w14:paraId="4AF7F0F9">
      <w:pPr>
        <w:rPr>
          <w:rFonts w:hint="default" w:ascii="Aptos" w:hAnsi="Aptos"/>
          <w:b w:val="0"/>
          <w:bCs w:val="0"/>
        </w:rPr>
      </w:pPr>
      <w:r>
        <w:rPr>
          <w:rFonts w:hint="default" w:ascii="Aptos" w:hAnsi="Aptos"/>
          <w:b w:val="0"/>
          <w:bCs w:val="0"/>
        </w:rPr>
        <w:t xml:space="preserve">        while (!temp.empty()) {</w:t>
      </w:r>
    </w:p>
    <w:p w14:paraId="1BB54E4F">
      <w:pPr>
        <w:rPr>
          <w:rFonts w:hint="default" w:ascii="Aptos" w:hAnsi="Aptos"/>
          <w:b w:val="0"/>
          <w:bCs w:val="0"/>
        </w:rPr>
      </w:pPr>
      <w:r>
        <w:rPr>
          <w:rFonts w:hint="default" w:ascii="Aptos" w:hAnsi="Aptos"/>
          <w:b w:val="0"/>
          <w:bCs w:val="0"/>
        </w:rPr>
        <w:t xml:space="preserve">            cache.push(temp.top());</w:t>
      </w:r>
    </w:p>
    <w:p w14:paraId="03C262CC">
      <w:pPr>
        <w:rPr>
          <w:rFonts w:hint="default" w:ascii="Aptos" w:hAnsi="Aptos"/>
          <w:b w:val="0"/>
          <w:bCs w:val="0"/>
        </w:rPr>
      </w:pPr>
      <w:r>
        <w:rPr>
          <w:rFonts w:hint="default" w:ascii="Aptos" w:hAnsi="Aptos"/>
          <w:b w:val="0"/>
          <w:bCs w:val="0"/>
        </w:rPr>
        <w:t xml:space="preserve">            temp.pop();</w:t>
      </w:r>
    </w:p>
    <w:p w14:paraId="19E68B19">
      <w:pPr>
        <w:rPr>
          <w:rFonts w:hint="default" w:ascii="Aptos" w:hAnsi="Aptos"/>
          <w:b w:val="0"/>
          <w:bCs w:val="0"/>
        </w:rPr>
      </w:pPr>
      <w:r>
        <w:rPr>
          <w:rFonts w:hint="default" w:ascii="Aptos" w:hAnsi="Aptos"/>
          <w:b w:val="0"/>
          <w:bCs w:val="0"/>
        </w:rPr>
        <w:t xml:space="preserve">        }</w:t>
      </w:r>
    </w:p>
    <w:p w14:paraId="3E32BEB6">
      <w:pPr>
        <w:rPr>
          <w:rFonts w:hint="default" w:ascii="Aptos" w:hAnsi="Aptos"/>
          <w:b w:val="0"/>
          <w:bCs w:val="0"/>
        </w:rPr>
      </w:pPr>
      <w:r>
        <w:rPr>
          <w:rFonts w:hint="default" w:ascii="Aptos" w:hAnsi="Aptos"/>
          <w:b w:val="0"/>
          <w:bCs w:val="0"/>
        </w:rPr>
        <w:t xml:space="preserve">    }</w:t>
      </w:r>
    </w:p>
    <w:p w14:paraId="1AAFD1FE">
      <w:pPr>
        <w:rPr>
          <w:rFonts w:hint="default" w:ascii="Aptos" w:hAnsi="Aptos"/>
          <w:b w:val="0"/>
          <w:bCs w:val="0"/>
        </w:rPr>
      </w:pPr>
    </w:p>
    <w:p w14:paraId="15334984">
      <w:pPr>
        <w:rPr>
          <w:rFonts w:hint="default" w:ascii="Aptos" w:hAnsi="Aptos"/>
          <w:b w:val="0"/>
          <w:bCs w:val="0"/>
        </w:rPr>
      </w:pPr>
      <w:r>
        <w:rPr>
          <w:rFonts w:hint="default" w:ascii="Aptos" w:hAnsi="Aptos"/>
          <w:b w:val="0"/>
          <w:bCs w:val="0"/>
        </w:rPr>
        <w:t xml:space="preserve">    // ----------------------------------------------------------</w:t>
      </w:r>
    </w:p>
    <w:p w14:paraId="6AB5E981">
      <w:pPr>
        <w:rPr>
          <w:rFonts w:hint="default" w:ascii="Aptos" w:hAnsi="Aptos"/>
          <w:b w:val="0"/>
          <w:bCs w:val="0"/>
        </w:rPr>
      </w:pPr>
      <w:r>
        <w:rPr>
          <w:rFonts w:hint="default" w:ascii="Aptos" w:hAnsi="Aptos"/>
          <w:b w:val="0"/>
          <w:bCs w:val="0"/>
        </w:rPr>
        <w:t xml:space="preserve">    // removeLRU() — evicts the bottom element (least recently</w:t>
      </w:r>
    </w:p>
    <w:p w14:paraId="3FC95021">
      <w:pPr>
        <w:rPr>
          <w:rFonts w:hint="default" w:ascii="Aptos" w:hAnsi="Aptos"/>
          <w:b w:val="0"/>
          <w:bCs w:val="0"/>
        </w:rPr>
      </w:pPr>
      <w:r>
        <w:rPr>
          <w:rFonts w:hint="default" w:ascii="Aptos" w:hAnsi="Aptos"/>
          <w:b w:val="0"/>
          <w:bCs w:val="0"/>
        </w:rPr>
        <w:t xml:space="preserve">    // used). Temporarily pops everything above it into a helper</w:t>
      </w:r>
    </w:p>
    <w:p w14:paraId="32ED8801">
      <w:pPr>
        <w:rPr>
          <w:rFonts w:hint="default" w:ascii="Aptos" w:hAnsi="Aptos"/>
          <w:b w:val="0"/>
          <w:bCs w:val="0"/>
        </w:rPr>
      </w:pPr>
      <w:r>
        <w:rPr>
          <w:rFonts w:hint="default" w:ascii="Aptos" w:hAnsi="Aptos"/>
          <w:b w:val="0"/>
          <w:bCs w:val="0"/>
        </w:rPr>
        <w:t xml:space="preserve">    // stack, discards the bottom, then restores the rest.</w:t>
      </w:r>
    </w:p>
    <w:p w14:paraId="734B4455">
      <w:pPr>
        <w:rPr>
          <w:rFonts w:hint="default" w:ascii="Aptos" w:hAnsi="Aptos"/>
          <w:b w:val="0"/>
          <w:bCs w:val="0"/>
        </w:rPr>
      </w:pPr>
      <w:r>
        <w:rPr>
          <w:rFonts w:hint="default" w:ascii="Aptos" w:hAnsi="Aptos"/>
          <w:b w:val="0"/>
          <w:bCs w:val="0"/>
        </w:rPr>
        <w:t xml:space="preserve">    // ----------------------------------------------------------</w:t>
      </w:r>
    </w:p>
    <w:p w14:paraId="1ED48971">
      <w:pPr>
        <w:rPr>
          <w:rFonts w:hint="default" w:ascii="Aptos" w:hAnsi="Aptos"/>
          <w:b w:val="0"/>
          <w:bCs w:val="0"/>
        </w:rPr>
      </w:pPr>
      <w:r>
        <w:rPr>
          <w:rFonts w:hint="default" w:ascii="Aptos" w:hAnsi="Aptos"/>
          <w:b w:val="0"/>
          <w:bCs w:val="0"/>
        </w:rPr>
        <w:t xml:space="preserve">    void removeLRU() {</w:t>
      </w:r>
    </w:p>
    <w:p w14:paraId="6EDD1DA2">
      <w:pPr>
        <w:rPr>
          <w:rFonts w:hint="default" w:ascii="Aptos" w:hAnsi="Aptos"/>
          <w:b w:val="0"/>
          <w:bCs w:val="0"/>
        </w:rPr>
      </w:pPr>
      <w:r>
        <w:rPr>
          <w:rFonts w:hint="default" w:ascii="Aptos" w:hAnsi="Aptos"/>
          <w:b w:val="0"/>
          <w:bCs w:val="0"/>
        </w:rPr>
        <w:t xml:space="preserve">        stack&lt;int&gt; temp;</w:t>
      </w:r>
    </w:p>
    <w:p w14:paraId="49C9936F">
      <w:pPr>
        <w:rPr>
          <w:rFonts w:hint="default" w:ascii="Aptos" w:hAnsi="Aptos"/>
          <w:b w:val="0"/>
          <w:bCs w:val="0"/>
        </w:rPr>
      </w:pPr>
      <w:r>
        <w:rPr>
          <w:rFonts w:hint="default" w:ascii="Aptos" w:hAnsi="Aptos"/>
          <w:b w:val="0"/>
          <w:bCs w:val="0"/>
        </w:rPr>
        <w:t xml:space="preserve">        // Pop all but the bottom element into temp</w:t>
      </w:r>
    </w:p>
    <w:p w14:paraId="29D95E22">
      <w:pPr>
        <w:rPr>
          <w:rFonts w:hint="default" w:ascii="Aptos" w:hAnsi="Aptos"/>
          <w:b w:val="0"/>
          <w:bCs w:val="0"/>
        </w:rPr>
      </w:pPr>
      <w:r>
        <w:rPr>
          <w:rFonts w:hint="default" w:ascii="Aptos" w:hAnsi="Aptos"/>
          <w:b w:val="0"/>
          <w:bCs w:val="0"/>
        </w:rPr>
        <w:t xml:space="preserve">        while (cache.size() &gt; 1) {</w:t>
      </w:r>
    </w:p>
    <w:p w14:paraId="44125E44">
      <w:pPr>
        <w:rPr>
          <w:rFonts w:hint="default" w:ascii="Aptos" w:hAnsi="Aptos"/>
          <w:b w:val="0"/>
          <w:bCs w:val="0"/>
        </w:rPr>
      </w:pPr>
      <w:r>
        <w:rPr>
          <w:rFonts w:hint="default" w:ascii="Aptos" w:hAnsi="Aptos"/>
          <w:b w:val="0"/>
          <w:bCs w:val="0"/>
        </w:rPr>
        <w:t xml:space="preserve">            temp.push(cache.top());</w:t>
      </w:r>
    </w:p>
    <w:p w14:paraId="277B9C6F">
      <w:pPr>
        <w:rPr>
          <w:rFonts w:hint="default" w:ascii="Aptos" w:hAnsi="Aptos"/>
          <w:b w:val="0"/>
          <w:bCs w:val="0"/>
        </w:rPr>
      </w:pPr>
      <w:r>
        <w:rPr>
          <w:rFonts w:hint="default" w:ascii="Aptos" w:hAnsi="Aptos"/>
          <w:b w:val="0"/>
          <w:bCs w:val="0"/>
        </w:rPr>
        <w:t xml:space="preserve">            cache.pop();</w:t>
      </w:r>
    </w:p>
    <w:p w14:paraId="4E905203">
      <w:pPr>
        <w:rPr>
          <w:rFonts w:hint="default" w:ascii="Aptos" w:hAnsi="Aptos"/>
          <w:b w:val="0"/>
          <w:bCs w:val="0"/>
        </w:rPr>
      </w:pPr>
      <w:r>
        <w:rPr>
          <w:rFonts w:hint="default" w:ascii="Aptos" w:hAnsi="Aptos"/>
          <w:b w:val="0"/>
          <w:bCs w:val="0"/>
        </w:rPr>
        <w:t xml:space="preserve">        }</w:t>
      </w:r>
    </w:p>
    <w:p w14:paraId="7CDFF1AD">
      <w:pPr>
        <w:rPr>
          <w:rFonts w:hint="default" w:ascii="Aptos" w:hAnsi="Aptos"/>
          <w:b w:val="0"/>
          <w:bCs w:val="0"/>
        </w:rPr>
      </w:pPr>
      <w:r>
        <w:rPr>
          <w:rFonts w:hint="default" w:ascii="Aptos" w:hAnsi="Aptos"/>
          <w:b w:val="0"/>
          <w:bCs w:val="0"/>
        </w:rPr>
        <w:t xml:space="preserve">        // Bottom element is now on top — this is the LRU page</w:t>
      </w:r>
    </w:p>
    <w:p w14:paraId="0284BF80">
      <w:pPr>
        <w:rPr>
          <w:rFonts w:hint="default" w:ascii="Aptos" w:hAnsi="Aptos"/>
          <w:b w:val="0"/>
          <w:bCs w:val="0"/>
        </w:rPr>
      </w:pPr>
      <w:r>
        <w:rPr>
          <w:rFonts w:hint="default" w:ascii="Aptos" w:hAnsi="Aptos"/>
          <w:b w:val="0"/>
          <w:bCs w:val="0"/>
        </w:rPr>
        <w:t xml:space="preserve">        cout &lt;&lt; RED &lt;&lt; "  [↑] Evicted LRU page : " &lt;&lt; BOLD &lt;&lt; cache.top()</w:t>
      </w:r>
    </w:p>
    <w:p w14:paraId="6DA7DED8">
      <w:pPr>
        <w:rPr>
          <w:rFonts w:hint="default" w:ascii="Aptos" w:hAnsi="Aptos"/>
          <w:b w:val="0"/>
          <w:bCs w:val="0"/>
        </w:rPr>
      </w:pPr>
      <w:r>
        <w:rPr>
          <w:rFonts w:hint="default" w:ascii="Aptos" w:hAnsi="Aptos"/>
          <w:b w:val="0"/>
          <w:bCs w:val="0"/>
        </w:rPr>
        <w:t xml:space="preserve">             &lt;&lt; RESET &lt;&lt; "\n";</w:t>
      </w:r>
    </w:p>
    <w:p w14:paraId="1C2F30FA">
      <w:pPr>
        <w:rPr>
          <w:rFonts w:hint="default" w:ascii="Aptos" w:hAnsi="Aptos"/>
          <w:b w:val="0"/>
          <w:bCs w:val="0"/>
        </w:rPr>
      </w:pPr>
      <w:r>
        <w:rPr>
          <w:rFonts w:hint="default" w:ascii="Aptos" w:hAnsi="Aptos"/>
          <w:b w:val="0"/>
          <w:bCs w:val="0"/>
        </w:rPr>
        <w:t xml:space="preserve">        cache.pop();    // evict it</w:t>
      </w:r>
    </w:p>
    <w:p w14:paraId="7FA10EF3">
      <w:pPr>
        <w:rPr>
          <w:rFonts w:hint="default" w:ascii="Aptos" w:hAnsi="Aptos"/>
          <w:b w:val="0"/>
          <w:bCs w:val="0"/>
        </w:rPr>
      </w:pPr>
    </w:p>
    <w:p w14:paraId="3B77FB2E">
      <w:pPr>
        <w:rPr>
          <w:rFonts w:hint="default" w:ascii="Aptos" w:hAnsi="Aptos"/>
          <w:b w:val="0"/>
          <w:bCs w:val="0"/>
        </w:rPr>
      </w:pPr>
      <w:r>
        <w:rPr>
          <w:rFonts w:hint="default" w:ascii="Aptos" w:hAnsi="Aptos"/>
          <w:b w:val="0"/>
          <w:bCs w:val="0"/>
        </w:rPr>
        <w:t xml:space="preserve">        // Restore the remaining pages</w:t>
      </w:r>
    </w:p>
    <w:p w14:paraId="24B4C189">
      <w:pPr>
        <w:rPr>
          <w:rFonts w:hint="default" w:ascii="Aptos" w:hAnsi="Aptos"/>
          <w:b w:val="0"/>
          <w:bCs w:val="0"/>
        </w:rPr>
      </w:pPr>
      <w:r>
        <w:rPr>
          <w:rFonts w:hint="default" w:ascii="Aptos" w:hAnsi="Aptos"/>
          <w:b w:val="0"/>
          <w:bCs w:val="0"/>
        </w:rPr>
        <w:t xml:space="preserve">        while (!temp.empty()) {</w:t>
      </w:r>
    </w:p>
    <w:p w14:paraId="42871988">
      <w:pPr>
        <w:rPr>
          <w:rFonts w:hint="default" w:ascii="Aptos" w:hAnsi="Aptos"/>
          <w:b w:val="0"/>
          <w:bCs w:val="0"/>
        </w:rPr>
      </w:pPr>
      <w:r>
        <w:rPr>
          <w:rFonts w:hint="default" w:ascii="Aptos" w:hAnsi="Aptos"/>
          <w:b w:val="0"/>
          <w:bCs w:val="0"/>
        </w:rPr>
        <w:t xml:space="preserve">            cache.push(temp.top());</w:t>
      </w:r>
    </w:p>
    <w:p w14:paraId="3E4C7587">
      <w:pPr>
        <w:rPr>
          <w:rFonts w:hint="default" w:ascii="Aptos" w:hAnsi="Aptos"/>
          <w:b w:val="0"/>
          <w:bCs w:val="0"/>
        </w:rPr>
      </w:pPr>
      <w:r>
        <w:rPr>
          <w:rFonts w:hint="default" w:ascii="Aptos" w:hAnsi="Aptos"/>
          <w:b w:val="0"/>
          <w:bCs w:val="0"/>
        </w:rPr>
        <w:t xml:space="preserve">            temp.pop();</w:t>
      </w:r>
    </w:p>
    <w:p w14:paraId="62F0ED5E">
      <w:pPr>
        <w:rPr>
          <w:rFonts w:hint="default" w:ascii="Aptos" w:hAnsi="Aptos"/>
          <w:b w:val="0"/>
          <w:bCs w:val="0"/>
        </w:rPr>
      </w:pPr>
      <w:r>
        <w:rPr>
          <w:rFonts w:hint="default" w:ascii="Aptos" w:hAnsi="Aptos"/>
          <w:b w:val="0"/>
          <w:bCs w:val="0"/>
        </w:rPr>
        <w:t xml:space="preserve">        }</w:t>
      </w:r>
    </w:p>
    <w:p w14:paraId="159714B9">
      <w:pPr>
        <w:rPr>
          <w:rFonts w:hint="default" w:ascii="Aptos" w:hAnsi="Aptos"/>
          <w:b w:val="0"/>
          <w:bCs w:val="0"/>
        </w:rPr>
      </w:pPr>
      <w:r>
        <w:rPr>
          <w:rFonts w:hint="default" w:ascii="Aptos" w:hAnsi="Aptos"/>
          <w:b w:val="0"/>
          <w:bCs w:val="0"/>
        </w:rPr>
        <w:t xml:space="preserve">        currentSize--;</w:t>
      </w:r>
    </w:p>
    <w:p w14:paraId="46C5ABCA">
      <w:pPr>
        <w:rPr>
          <w:rFonts w:hint="default" w:ascii="Aptos" w:hAnsi="Aptos"/>
          <w:b w:val="0"/>
          <w:bCs w:val="0"/>
        </w:rPr>
      </w:pPr>
      <w:r>
        <w:rPr>
          <w:rFonts w:hint="default" w:ascii="Aptos" w:hAnsi="Aptos"/>
          <w:b w:val="0"/>
          <w:bCs w:val="0"/>
        </w:rPr>
        <w:t xml:space="preserve">    }</w:t>
      </w:r>
    </w:p>
    <w:p w14:paraId="1EC2870F">
      <w:pPr>
        <w:rPr>
          <w:rFonts w:hint="default" w:ascii="Aptos" w:hAnsi="Aptos"/>
          <w:b w:val="0"/>
          <w:bCs w:val="0"/>
        </w:rPr>
      </w:pPr>
    </w:p>
    <w:p w14:paraId="177CEB60">
      <w:pPr>
        <w:rPr>
          <w:rFonts w:hint="default" w:ascii="Aptos" w:hAnsi="Aptos"/>
          <w:b w:val="0"/>
          <w:bCs w:val="0"/>
        </w:rPr>
      </w:pPr>
      <w:r>
        <w:rPr>
          <w:rFonts w:hint="default" w:ascii="Aptos" w:hAnsi="Aptos"/>
          <w:b w:val="0"/>
          <w:bCs w:val="0"/>
        </w:rPr>
        <w:t>public:</w:t>
      </w:r>
    </w:p>
    <w:p w14:paraId="0B28DEC1">
      <w:pPr>
        <w:rPr>
          <w:rFonts w:hint="default" w:ascii="Aptos" w:hAnsi="Aptos"/>
          <w:b w:val="0"/>
          <w:bCs w:val="0"/>
        </w:rPr>
      </w:pPr>
      <w:r>
        <w:rPr>
          <w:rFonts w:hint="default" w:ascii="Aptos" w:hAnsi="Aptos"/>
          <w:b w:val="0"/>
          <w:bCs w:val="0"/>
        </w:rPr>
        <w:t xml:space="preserve">    // Constructor — initialise cache with given size</w:t>
      </w:r>
    </w:p>
    <w:p w14:paraId="6F9C24FE">
      <w:pPr>
        <w:rPr>
          <w:rFonts w:hint="default" w:ascii="Aptos" w:hAnsi="Aptos"/>
          <w:b w:val="0"/>
          <w:bCs w:val="0"/>
        </w:rPr>
      </w:pPr>
      <w:r>
        <w:rPr>
          <w:rFonts w:hint="default" w:ascii="Aptos" w:hAnsi="Aptos"/>
          <w:b w:val="0"/>
          <w:bCs w:val="0"/>
        </w:rPr>
        <w:t xml:space="preserve">    LRUCacheSimulator(int size)</w:t>
      </w:r>
    </w:p>
    <w:p w14:paraId="1FE31F87">
      <w:pPr>
        <w:rPr>
          <w:rFonts w:hint="default" w:ascii="Aptos" w:hAnsi="Aptos"/>
          <w:b w:val="0"/>
          <w:bCs w:val="0"/>
        </w:rPr>
      </w:pPr>
      <w:r>
        <w:rPr>
          <w:rFonts w:hint="default" w:ascii="Aptos" w:hAnsi="Aptos"/>
          <w:b w:val="0"/>
          <w:bCs w:val="0"/>
        </w:rPr>
        <w:t xml:space="preserve">        : cacheSize(size), currentSize(0), hits(0), misses(0) {}</w:t>
      </w:r>
    </w:p>
    <w:p w14:paraId="3D6EC2FA">
      <w:pPr>
        <w:rPr>
          <w:rFonts w:hint="default" w:ascii="Aptos" w:hAnsi="Aptos"/>
          <w:b w:val="0"/>
          <w:bCs w:val="0"/>
        </w:rPr>
      </w:pPr>
    </w:p>
    <w:p w14:paraId="7F1607CB">
      <w:pPr>
        <w:rPr>
          <w:rFonts w:hint="default" w:ascii="Aptos" w:hAnsi="Aptos"/>
          <w:b w:val="0"/>
          <w:bCs w:val="0"/>
        </w:rPr>
      </w:pPr>
      <w:r>
        <w:rPr>
          <w:rFonts w:hint="default" w:ascii="Aptos" w:hAnsi="Aptos"/>
          <w:b w:val="0"/>
          <w:bCs w:val="0"/>
        </w:rPr>
        <w:t xml:space="preserve">    // ----------------------------------------------------------</w:t>
      </w:r>
    </w:p>
    <w:p w14:paraId="6B2DDE8F">
      <w:pPr>
        <w:rPr>
          <w:rFonts w:hint="default" w:ascii="Aptos" w:hAnsi="Aptos"/>
          <w:b w:val="0"/>
          <w:bCs w:val="0"/>
        </w:rPr>
      </w:pPr>
      <w:r>
        <w:rPr>
          <w:rFonts w:hint="default" w:ascii="Aptos" w:hAnsi="Aptos"/>
          <w:b w:val="0"/>
          <w:bCs w:val="0"/>
        </w:rPr>
        <w:t xml:space="preserve">    // accessPage() — main logic entry point.</w:t>
      </w:r>
    </w:p>
    <w:p w14:paraId="169352C0">
      <w:pPr>
        <w:rPr>
          <w:rFonts w:hint="default" w:ascii="Aptos" w:hAnsi="Aptos"/>
          <w:b w:val="0"/>
          <w:bCs w:val="0"/>
        </w:rPr>
      </w:pPr>
      <w:r>
        <w:rPr>
          <w:rFonts w:hint="default" w:ascii="Aptos" w:hAnsi="Aptos"/>
          <w:b w:val="0"/>
          <w:bCs w:val="0"/>
        </w:rPr>
        <w:t xml:space="preserve">    // Determines HIT or MISS, updates cache, displays result.</w:t>
      </w:r>
    </w:p>
    <w:p w14:paraId="0DA149BD">
      <w:pPr>
        <w:rPr>
          <w:rFonts w:hint="default" w:ascii="Aptos" w:hAnsi="Aptos"/>
          <w:b w:val="0"/>
          <w:bCs w:val="0"/>
        </w:rPr>
      </w:pPr>
      <w:r>
        <w:rPr>
          <w:rFonts w:hint="default" w:ascii="Aptos" w:hAnsi="Aptos"/>
          <w:b w:val="0"/>
          <w:bCs w:val="0"/>
        </w:rPr>
        <w:t xml:space="preserve">    // ----------------------------------------------------------</w:t>
      </w:r>
    </w:p>
    <w:p w14:paraId="1F0F578D">
      <w:pPr>
        <w:rPr>
          <w:rFonts w:hint="default" w:ascii="Aptos" w:hAnsi="Aptos"/>
          <w:b w:val="0"/>
          <w:bCs w:val="0"/>
        </w:rPr>
      </w:pPr>
      <w:r>
        <w:rPr>
          <w:rFonts w:hint="default" w:ascii="Aptos" w:hAnsi="Aptos"/>
          <w:b w:val="0"/>
          <w:bCs w:val="0"/>
        </w:rPr>
        <w:t xml:space="preserve">    void accessPage(int page) {</w:t>
      </w:r>
    </w:p>
    <w:p w14:paraId="23A573B2">
      <w:pPr>
        <w:rPr>
          <w:rFonts w:hint="default" w:ascii="Aptos" w:hAnsi="Aptos"/>
          <w:b w:val="0"/>
          <w:bCs w:val="0"/>
        </w:rPr>
      </w:pPr>
      <w:r>
        <w:rPr>
          <w:rFonts w:hint="default" w:ascii="Aptos" w:hAnsi="Aptos"/>
          <w:b w:val="0"/>
          <w:bCs w:val="0"/>
        </w:rPr>
        <w:t xml:space="preserve">        printDivider();</w:t>
      </w:r>
    </w:p>
    <w:p w14:paraId="5B6D2B03">
      <w:pPr>
        <w:rPr>
          <w:rFonts w:hint="default" w:ascii="Aptos" w:hAnsi="Aptos"/>
          <w:b w:val="0"/>
          <w:bCs w:val="0"/>
        </w:rPr>
      </w:pPr>
      <w:r>
        <w:rPr>
          <w:rFonts w:hint="default" w:ascii="Aptos" w:hAnsi="Aptos"/>
          <w:b w:val="0"/>
          <w:bCs w:val="0"/>
        </w:rPr>
        <w:t xml:space="preserve">        cout &lt;&lt; BOLD &lt;&lt; CYAN &lt;&lt; "  Accessing Page : " &lt;&lt; page &lt;&lt; RESET &lt;&lt; "\n";</w:t>
      </w:r>
    </w:p>
    <w:p w14:paraId="3DBE1A86">
      <w:pPr>
        <w:rPr>
          <w:rFonts w:hint="default" w:ascii="Aptos" w:hAnsi="Aptos"/>
          <w:b w:val="0"/>
          <w:bCs w:val="0"/>
        </w:rPr>
      </w:pPr>
      <w:r>
        <w:rPr>
          <w:rFonts w:hint="default" w:ascii="Aptos" w:hAnsi="Aptos"/>
          <w:b w:val="0"/>
          <w:bCs w:val="0"/>
        </w:rPr>
        <w:t xml:space="preserve">        printDivider();</w:t>
      </w:r>
    </w:p>
    <w:p w14:paraId="60A88549">
      <w:pPr>
        <w:rPr>
          <w:rFonts w:hint="default" w:ascii="Aptos" w:hAnsi="Aptos"/>
          <w:b w:val="0"/>
          <w:bCs w:val="0"/>
        </w:rPr>
      </w:pPr>
    </w:p>
    <w:p w14:paraId="214A63D4">
      <w:pPr>
        <w:rPr>
          <w:rFonts w:hint="default" w:ascii="Aptos" w:hAnsi="Aptos"/>
          <w:b w:val="0"/>
          <w:bCs w:val="0"/>
        </w:rPr>
      </w:pPr>
      <w:r>
        <w:rPr>
          <w:rFonts w:hint="default" w:ascii="Aptos" w:hAnsi="Aptos"/>
          <w:b w:val="0"/>
          <w:bCs w:val="0"/>
        </w:rPr>
        <w:t xml:space="preserve">        if (isPresent(page)) {</w:t>
      </w:r>
    </w:p>
    <w:p w14:paraId="0CB38347">
      <w:pPr>
        <w:rPr>
          <w:rFonts w:hint="default" w:ascii="Aptos" w:hAnsi="Aptos"/>
          <w:b w:val="0"/>
          <w:bCs w:val="0"/>
        </w:rPr>
      </w:pPr>
      <w:r>
        <w:rPr>
          <w:rFonts w:hint="default" w:ascii="Aptos" w:hAnsi="Aptos"/>
          <w:b w:val="0"/>
          <w:bCs w:val="0"/>
        </w:rPr>
        <w:t xml:space="preserve">            // ── CACHE HIT ──────────────────────────────────────</w:t>
      </w:r>
    </w:p>
    <w:p w14:paraId="2043550F">
      <w:pPr>
        <w:rPr>
          <w:rFonts w:hint="default" w:ascii="Aptos" w:hAnsi="Aptos"/>
          <w:b w:val="0"/>
          <w:bCs w:val="0"/>
        </w:rPr>
      </w:pPr>
      <w:r>
        <w:rPr>
          <w:rFonts w:hint="default" w:ascii="Aptos" w:hAnsi="Aptos"/>
          <w:b w:val="0"/>
          <w:bCs w:val="0"/>
        </w:rPr>
        <w:t xml:space="preserve">            hits++;</w:t>
      </w:r>
    </w:p>
    <w:p w14:paraId="7CB3D879">
      <w:pPr>
        <w:rPr>
          <w:rFonts w:hint="default" w:ascii="Aptos" w:hAnsi="Aptos"/>
          <w:b w:val="0"/>
          <w:bCs w:val="0"/>
        </w:rPr>
      </w:pPr>
      <w:r>
        <w:rPr>
          <w:rFonts w:hint="default" w:ascii="Aptos" w:hAnsi="Aptos"/>
          <w:b w:val="0"/>
          <w:bCs w:val="0"/>
        </w:rPr>
        <w:t xml:space="preserve">            cout &lt;&lt; GREEN &lt;&lt; BOLD &lt;&lt; "  Result  : CACHE HIT  ✓\n" &lt;&lt; RESET;</w:t>
      </w:r>
    </w:p>
    <w:p w14:paraId="319CA607">
      <w:pPr>
        <w:rPr>
          <w:rFonts w:hint="default" w:ascii="Aptos" w:hAnsi="Aptos"/>
          <w:b w:val="0"/>
          <w:bCs w:val="0"/>
        </w:rPr>
      </w:pPr>
      <w:r>
        <w:rPr>
          <w:rFonts w:hint="default" w:ascii="Aptos" w:hAnsi="Aptos"/>
          <w:b w:val="0"/>
          <w:bCs w:val="0"/>
        </w:rPr>
        <w:t xml:space="preserve">            cout &lt;&lt; DIM   &lt;&lt; "  Page " &lt;&lt; page &lt;&lt; " already in cache — moved to MRU.\n" &lt;&lt; RESET;</w:t>
      </w:r>
    </w:p>
    <w:p w14:paraId="4697BEE1">
      <w:pPr>
        <w:rPr>
          <w:rFonts w:hint="default" w:ascii="Aptos" w:hAnsi="Aptos"/>
          <w:b w:val="0"/>
          <w:bCs w:val="0"/>
        </w:rPr>
      </w:pPr>
    </w:p>
    <w:p w14:paraId="6624251D">
      <w:pPr>
        <w:rPr>
          <w:rFonts w:hint="default" w:ascii="Aptos" w:hAnsi="Aptos"/>
          <w:b w:val="0"/>
          <w:bCs w:val="0"/>
        </w:rPr>
      </w:pPr>
      <w:r>
        <w:rPr>
          <w:rFonts w:hint="default" w:ascii="Aptos" w:hAnsi="Aptos"/>
          <w:b w:val="0"/>
          <w:bCs w:val="0"/>
        </w:rPr>
        <w:t xml:space="preserve">            removePage(page);   // pull it out of its current position</w:t>
      </w:r>
    </w:p>
    <w:p w14:paraId="3F061E88">
      <w:pPr>
        <w:rPr>
          <w:rFonts w:hint="default" w:ascii="Aptos" w:hAnsi="Aptos"/>
          <w:b w:val="0"/>
          <w:bCs w:val="0"/>
        </w:rPr>
      </w:pPr>
      <w:r>
        <w:rPr>
          <w:rFonts w:hint="default" w:ascii="Aptos" w:hAnsi="Aptos"/>
          <w:b w:val="0"/>
          <w:bCs w:val="0"/>
        </w:rPr>
        <w:t xml:space="preserve">            cache.push(page);   // push it back as most recently used</w:t>
      </w:r>
    </w:p>
    <w:p w14:paraId="01331887">
      <w:pPr>
        <w:rPr>
          <w:rFonts w:hint="default" w:ascii="Aptos" w:hAnsi="Aptos"/>
          <w:b w:val="0"/>
          <w:bCs w:val="0"/>
        </w:rPr>
      </w:pPr>
      <w:r>
        <w:rPr>
          <w:rFonts w:hint="default" w:ascii="Aptos" w:hAnsi="Aptos"/>
          <w:b w:val="0"/>
          <w:bCs w:val="0"/>
        </w:rPr>
        <w:t xml:space="preserve">        } else {</w:t>
      </w:r>
    </w:p>
    <w:p w14:paraId="66FF9AE4">
      <w:pPr>
        <w:rPr>
          <w:rFonts w:hint="default" w:ascii="Aptos" w:hAnsi="Aptos"/>
          <w:b w:val="0"/>
          <w:bCs w:val="0"/>
        </w:rPr>
      </w:pPr>
      <w:r>
        <w:rPr>
          <w:rFonts w:hint="default" w:ascii="Aptos" w:hAnsi="Aptos"/>
          <w:b w:val="0"/>
          <w:bCs w:val="0"/>
        </w:rPr>
        <w:t xml:space="preserve">            // ── CACHE MISS ─────────────────────────────────────</w:t>
      </w:r>
    </w:p>
    <w:p w14:paraId="5461609F">
      <w:pPr>
        <w:rPr>
          <w:rFonts w:hint="default" w:ascii="Aptos" w:hAnsi="Aptos"/>
          <w:b w:val="0"/>
          <w:bCs w:val="0"/>
        </w:rPr>
      </w:pPr>
      <w:r>
        <w:rPr>
          <w:rFonts w:hint="default" w:ascii="Aptos" w:hAnsi="Aptos"/>
          <w:b w:val="0"/>
          <w:bCs w:val="0"/>
        </w:rPr>
        <w:t xml:space="preserve">            misses++;</w:t>
      </w:r>
    </w:p>
    <w:p w14:paraId="183C2842">
      <w:pPr>
        <w:rPr>
          <w:rFonts w:hint="default" w:ascii="Aptos" w:hAnsi="Aptos"/>
          <w:b w:val="0"/>
          <w:bCs w:val="0"/>
        </w:rPr>
      </w:pPr>
      <w:r>
        <w:rPr>
          <w:rFonts w:hint="default" w:ascii="Aptos" w:hAnsi="Aptos"/>
          <w:b w:val="0"/>
          <w:bCs w:val="0"/>
        </w:rPr>
        <w:t xml:space="preserve">            cout &lt;&lt; RED  &lt;&lt; BOLD &lt;&lt; "  Result  : CACHE MISS  ✗\n" &lt;&lt; RESET;</w:t>
      </w:r>
    </w:p>
    <w:p w14:paraId="792CF442">
      <w:pPr>
        <w:rPr>
          <w:rFonts w:hint="default" w:ascii="Aptos" w:hAnsi="Aptos"/>
          <w:b w:val="0"/>
          <w:bCs w:val="0"/>
        </w:rPr>
      </w:pPr>
      <w:r>
        <w:rPr>
          <w:rFonts w:hint="default" w:ascii="Aptos" w:hAnsi="Aptos"/>
          <w:b w:val="0"/>
          <w:bCs w:val="0"/>
        </w:rPr>
        <w:t xml:space="preserve">            cout &lt;&lt; DIM  &lt;&lt; "  Page " &lt;&lt; page &lt;&lt; " not found in cache.\n" &lt;&lt; RESET;</w:t>
      </w:r>
    </w:p>
    <w:p w14:paraId="3E6E0385">
      <w:pPr>
        <w:rPr>
          <w:rFonts w:hint="default" w:ascii="Aptos" w:hAnsi="Aptos"/>
          <w:b w:val="0"/>
          <w:bCs w:val="0"/>
        </w:rPr>
      </w:pPr>
    </w:p>
    <w:p w14:paraId="2570C573">
      <w:pPr>
        <w:rPr>
          <w:rFonts w:hint="default" w:ascii="Aptos" w:hAnsi="Aptos"/>
          <w:b w:val="0"/>
          <w:bCs w:val="0"/>
        </w:rPr>
      </w:pPr>
      <w:r>
        <w:rPr>
          <w:rFonts w:hint="default" w:ascii="Aptos" w:hAnsi="Aptos"/>
          <w:b w:val="0"/>
          <w:bCs w:val="0"/>
        </w:rPr>
        <w:t xml:space="preserve">            if (currentSize == cacheSize) {</w:t>
      </w:r>
    </w:p>
    <w:p w14:paraId="267B10E2">
      <w:pPr>
        <w:rPr>
          <w:rFonts w:hint="default" w:ascii="Aptos" w:hAnsi="Aptos"/>
          <w:b w:val="0"/>
          <w:bCs w:val="0"/>
        </w:rPr>
      </w:pPr>
      <w:r>
        <w:rPr>
          <w:rFonts w:hint="default" w:ascii="Aptos" w:hAnsi="Aptos"/>
          <w:b w:val="0"/>
          <w:bCs w:val="0"/>
        </w:rPr>
        <w:t xml:space="preserve">                // Cache is full — must evict LRU before inserting</w:t>
      </w:r>
    </w:p>
    <w:p w14:paraId="07A7F2A1">
      <w:pPr>
        <w:rPr>
          <w:rFonts w:hint="default" w:ascii="Aptos" w:hAnsi="Aptos"/>
          <w:b w:val="0"/>
          <w:bCs w:val="0"/>
        </w:rPr>
      </w:pPr>
      <w:r>
        <w:rPr>
          <w:rFonts w:hint="default" w:ascii="Aptos" w:hAnsi="Aptos"/>
          <w:b w:val="0"/>
          <w:bCs w:val="0"/>
        </w:rPr>
        <w:t xml:space="preserve">                cout &lt;&lt; YELLOW &lt;&lt; "  Cache full (" &lt;&lt; cacheSize &lt;&lt; "/" &lt;&lt; cacheSize</w:t>
      </w:r>
    </w:p>
    <w:p w14:paraId="2AEB6922">
      <w:pPr>
        <w:rPr>
          <w:rFonts w:hint="default" w:ascii="Aptos" w:hAnsi="Aptos"/>
          <w:b w:val="0"/>
          <w:bCs w:val="0"/>
        </w:rPr>
      </w:pPr>
      <w:r>
        <w:rPr>
          <w:rFonts w:hint="default" w:ascii="Aptos" w:hAnsi="Aptos"/>
          <w:b w:val="0"/>
          <w:bCs w:val="0"/>
        </w:rPr>
        <w:t xml:space="preserve">                     &lt;&lt; ") — evicting LRU page...\n" &lt;&lt; RESET;</w:t>
      </w:r>
    </w:p>
    <w:p w14:paraId="448643BA">
      <w:pPr>
        <w:rPr>
          <w:rFonts w:hint="default" w:ascii="Aptos" w:hAnsi="Aptos"/>
          <w:b w:val="0"/>
          <w:bCs w:val="0"/>
        </w:rPr>
      </w:pPr>
      <w:r>
        <w:rPr>
          <w:rFonts w:hint="default" w:ascii="Aptos" w:hAnsi="Aptos"/>
          <w:b w:val="0"/>
          <w:bCs w:val="0"/>
        </w:rPr>
        <w:t xml:space="preserve">                removeLRU();</w:t>
      </w:r>
    </w:p>
    <w:p w14:paraId="6E227DAA">
      <w:pPr>
        <w:rPr>
          <w:rFonts w:hint="default" w:ascii="Aptos" w:hAnsi="Aptos"/>
          <w:b w:val="0"/>
          <w:bCs w:val="0"/>
        </w:rPr>
      </w:pPr>
      <w:r>
        <w:rPr>
          <w:rFonts w:hint="default" w:ascii="Aptos" w:hAnsi="Aptos"/>
          <w:b w:val="0"/>
          <w:bCs w:val="0"/>
        </w:rPr>
        <w:t xml:space="preserve">            }</w:t>
      </w:r>
    </w:p>
    <w:p w14:paraId="0045A496">
      <w:pPr>
        <w:rPr>
          <w:rFonts w:hint="default" w:ascii="Aptos" w:hAnsi="Aptos"/>
          <w:b w:val="0"/>
          <w:bCs w:val="0"/>
        </w:rPr>
      </w:pPr>
      <w:r>
        <w:rPr>
          <w:rFonts w:hint="default" w:ascii="Aptos" w:hAnsi="Aptos"/>
          <w:b w:val="0"/>
          <w:bCs w:val="0"/>
        </w:rPr>
        <w:t xml:space="preserve">            // Insert new page as most recently used (top of stack)</w:t>
      </w:r>
    </w:p>
    <w:p w14:paraId="60090C48">
      <w:pPr>
        <w:rPr>
          <w:rFonts w:hint="default" w:ascii="Aptos" w:hAnsi="Aptos"/>
          <w:b w:val="0"/>
          <w:bCs w:val="0"/>
        </w:rPr>
      </w:pPr>
      <w:r>
        <w:rPr>
          <w:rFonts w:hint="default" w:ascii="Aptos" w:hAnsi="Aptos"/>
          <w:b w:val="0"/>
          <w:bCs w:val="0"/>
        </w:rPr>
        <w:t xml:space="preserve">            cache.push(page);</w:t>
      </w:r>
    </w:p>
    <w:p w14:paraId="0572AA7E">
      <w:pPr>
        <w:rPr>
          <w:rFonts w:hint="default" w:ascii="Aptos" w:hAnsi="Aptos"/>
          <w:b w:val="0"/>
          <w:bCs w:val="0"/>
        </w:rPr>
      </w:pPr>
      <w:r>
        <w:rPr>
          <w:rFonts w:hint="default" w:ascii="Aptos" w:hAnsi="Aptos"/>
          <w:b w:val="0"/>
          <w:bCs w:val="0"/>
        </w:rPr>
        <w:t xml:space="preserve">            currentSize++;</w:t>
      </w:r>
    </w:p>
    <w:p w14:paraId="5FD49014">
      <w:pPr>
        <w:rPr>
          <w:rFonts w:hint="default" w:ascii="Aptos" w:hAnsi="Aptos"/>
          <w:b w:val="0"/>
          <w:bCs w:val="0"/>
        </w:rPr>
      </w:pPr>
      <w:r>
        <w:rPr>
          <w:rFonts w:hint="default" w:ascii="Aptos" w:hAnsi="Aptos"/>
          <w:b w:val="0"/>
          <w:bCs w:val="0"/>
        </w:rPr>
        <w:t xml:space="preserve">        }</w:t>
      </w:r>
    </w:p>
    <w:p w14:paraId="17B1B41A">
      <w:pPr>
        <w:rPr>
          <w:rFonts w:hint="default" w:ascii="Aptos" w:hAnsi="Aptos"/>
          <w:b w:val="0"/>
          <w:bCs w:val="0"/>
        </w:rPr>
      </w:pPr>
    </w:p>
    <w:p w14:paraId="65F6E63F">
      <w:pPr>
        <w:rPr>
          <w:rFonts w:hint="default" w:ascii="Aptos" w:hAnsi="Aptos"/>
          <w:b w:val="0"/>
          <w:bCs w:val="0"/>
        </w:rPr>
      </w:pPr>
      <w:r>
        <w:rPr>
          <w:rFonts w:hint="default" w:ascii="Aptos" w:hAnsi="Aptos"/>
          <w:b w:val="0"/>
          <w:bCs w:val="0"/>
        </w:rPr>
        <w:t xml:space="preserve">        displayCache();     // show updated cache state after every access</w:t>
      </w:r>
    </w:p>
    <w:p w14:paraId="690F189A">
      <w:pPr>
        <w:rPr>
          <w:rFonts w:hint="default" w:ascii="Aptos" w:hAnsi="Aptos"/>
          <w:b w:val="0"/>
          <w:bCs w:val="0"/>
        </w:rPr>
      </w:pPr>
      <w:r>
        <w:rPr>
          <w:rFonts w:hint="default" w:ascii="Aptos" w:hAnsi="Aptos"/>
          <w:b w:val="0"/>
          <w:bCs w:val="0"/>
        </w:rPr>
        <w:t xml:space="preserve">    }</w:t>
      </w:r>
    </w:p>
    <w:p w14:paraId="6021D6B8">
      <w:pPr>
        <w:rPr>
          <w:rFonts w:hint="default" w:ascii="Aptos" w:hAnsi="Aptos"/>
          <w:b w:val="0"/>
          <w:bCs w:val="0"/>
        </w:rPr>
      </w:pPr>
    </w:p>
    <w:p w14:paraId="218FA295">
      <w:pPr>
        <w:rPr>
          <w:rFonts w:hint="default" w:ascii="Aptos" w:hAnsi="Aptos"/>
          <w:b w:val="0"/>
          <w:bCs w:val="0"/>
        </w:rPr>
      </w:pPr>
      <w:r>
        <w:rPr>
          <w:rFonts w:hint="default" w:ascii="Aptos" w:hAnsi="Aptos"/>
          <w:b w:val="0"/>
          <w:bCs w:val="0"/>
        </w:rPr>
        <w:t xml:space="preserve">    // ----------------------------------------------------------</w:t>
      </w:r>
    </w:p>
    <w:p w14:paraId="051219E5">
      <w:pPr>
        <w:rPr>
          <w:rFonts w:hint="default" w:ascii="Aptos" w:hAnsi="Aptos"/>
          <w:b w:val="0"/>
          <w:bCs w:val="0"/>
        </w:rPr>
      </w:pPr>
      <w:r>
        <w:rPr>
          <w:rFonts w:hint="default" w:ascii="Aptos" w:hAnsi="Aptos"/>
          <w:b w:val="0"/>
          <w:bCs w:val="0"/>
        </w:rPr>
        <w:t xml:space="preserve">    // displayCache() — visual stack representation.</w:t>
      </w:r>
    </w:p>
    <w:p w14:paraId="48FBC0C5">
      <w:pPr>
        <w:rPr>
          <w:rFonts w:hint="default" w:ascii="Aptos" w:hAnsi="Aptos"/>
          <w:b w:val="0"/>
          <w:bCs w:val="0"/>
        </w:rPr>
      </w:pPr>
      <w:r>
        <w:rPr>
          <w:rFonts w:hint="default" w:ascii="Aptos" w:hAnsi="Aptos"/>
          <w:b w:val="0"/>
          <w:bCs w:val="0"/>
        </w:rPr>
        <w:t xml:space="preserve">    // Top of stack = MRU, bottom = LRU.</w:t>
      </w:r>
    </w:p>
    <w:p w14:paraId="3D7EB738">
      <w:pPr>
        <w:rPr>
          <w:rFonts w:hint="default" w:ascii="Aptos" w:hAnsi="Aptos"/>
          <w:b w:val="0"/>
          <w:bCs w:val="0"/>
        </w:rPr>
      </w:pPr>
      <w:r>
        <w:rPr>
          <w:rFonts w:hint="default" w:ascii="Aptos" w:hAnsi="Aptos"/>
          <w:b w:val="0"/>
          <w:bCs w:val="0"/>
        </w:rPr>
        <w:t xml:space="preserve">    // ----------------------------------------------------------</w:t>
      </w:r>
    </w:p>
    <w:p w14:paraId="72810324">
      <w:pPr>
        <w:rPr>
          <w:rFonts w:hint="default" w:ascii="Aptos" w:hAnsi="Aptos"/>
          <w:b w:val="0"/>
          <w:bCs w:val="0"/>
        </w:rPr>
      </w:pPr>
      <w:r>
        <w:rPr>
          <w:rFonts w:hint="default" w:ascii="Aptos" w:hAnsi="Aptos"/>
          <w:b w:val="0"/>
          <w:bCs w:val="0"/>
        </w:rPr>
        <w:t xml:space="preserve">    void displayCache() {</w:t>
      </w:r>
    </w:p>
    <w:p w14:paraId="2264424B">
      <w:pPr>
        <w:rPr>
          <w:rFonts w:hint="default" w:ascii="Aptos" w:hAnsi="Aptos"/>
          <w:b w:val="0"/>
          <w:bCs w:val="0"/>
        </w:rPr>
      </w:pPr>
      <w:r>
        <w:rPr>
          <w:rFonts w:hint="default" w:ascii="Aptos" w:hAnsi="Aptos"/>
          <w:b w:val="0"/>
          <w:bCs w:val="0"/>
        </w:rPr>
        <w:t xml:space="preserve">        cout &lt;&lt; "\n" &lt;&lt; BOLD &lt;&lt; "  Cache State  ["</w:t>
      </w:r>
    </w:p>
    <w:p w14:paraId="62BAEE0E">
      <w:pPr>
        <w:rPr>
          <w:rFonts w:hint="default" w:ascii="Aptos" w:hAnsi="Aptos"/>
          <w:b w:val="0"/>
          <w:bCs w:val="0"/>
        </w:rPr>
      </w:pPr>
      <w:r>
        <w:rPr>
          <w:rFonts w:hint="default" w:ascii="Aptos" w:hAnsi="Aptos"/>
          <w:b w:val="0"/>
          <w:bCs w:val="0"/>
        </w:rPr>
        <w:t xml:space="preserve">             &lt;&lt; currentSize &lt;&lt; "/" &lt;&lt; cacheSize &lt;&lt; "]\n" &lt;&lt; RESET;</w:t>
      </w:r>
    </w:p>
    <w:p w14:paraId="5D784006">
      <w:pPr>
        <w:rPr>
          <w:rFonts w:hint="default" w:ascii="Aptos" w:hAnsi="Aptos"/>
          <w:b w:val="0"/>
          <w:bCs w:val="0"/>
        </w:rPr>
      </w:pPr>
      <w:r>
        <w:rPr>
          <w:rFonts w:hint="default" w:ascii="Aptos" w:hAnsi="Aptos"/>
          <w:b w:val="0"/>
          <w:bCs w:val="0"/>
        </w:rPr>
        <w:t xml:space="preserve">        printDivider();</w:t>
      </w:r>
    </w:p>
    <w:p w14:paraId="04389CAE">
      <w:pPr>
        <w:rPr>
          <w:rFonts w:hint="default" w:ascii="Aptos" w:hAnsi="Aptos"/>
          <w:b w:val="0"/>
          <w:bCs w:val="0"/>
        </w:rPr>
      </w:pPr>
    </w:p>
    <w:p w14:paraId="5C9AB9DA">
      <w:pPr>
        <w:rPr>
          <w:rFonts w:hint="default" w:ascii="Aptos" w:hAnsi="Aptos"/>
          <w:b w:val="0"/>
          <w:bCs w:val="0"/>
        </w:rPr>
      </w:pPr>
      <w:r>
        <w:rPr>
          <w:rFonts w:hint="default" w:ascii="Aptos" w:hAnsi="Aptos"/>
          <w:b w:val="0"/>
          <w:bCs w:val="0"/>
        </w:rPr>
        <w:t xml:space="preserve">        if (cache.empty()) {</w:t>
      </w:r>
    </w:p>
    <w:p w14:paraId="1D0DC1F0">
      <w:pPr>
        <w:rPr>
          <w:rFonts w:hint="default" w:ascii="Aptos" w:hAnsi="Aptos"/>
          <w:b w:val="0"/>
          <w:bCs w:val="0"/>
        </w:rPr>
      </w:pPr>
      <w:r>
        <w:rPr>
          <w:rFonts w:hint="default" w:ascii="Aptos" w:hAnsi="Aptos"/>
          <w:b w:val="0"/>
          <w:bCs w:val="0"/>
        </w:rPr>
        <w:t xml:space="preserve">            cout &lt;&lt; DIM &lt;&lt; "  (cache is empty)\n" &lt;&lt; RESET;</w:t>
      </w:r>
    </w:p>
    <w:p w14:paraId="15A37E6C">
      <w:pPr>
        <w:rPr>
          <w:rFonts w:hint="default" w:ascii="Aptos" w:hAnsi="Aptos"/>
          <w:b w:val="0"/>
          <w:bCs w:val="0"/>
        </w:rPr>
      </w:pPr>
      <w:r>
        <w:rPr>
          <w:rFonts w:hint="default" w:ascii="Aptos" w:hAnsi="Aptos"/>
          <w:b w:val="0"/>
          <w:bCs w:val="0"/>
        </w:rPr>
        <w:t xml:space="preserve">            printDivider();</w:t>
      </w:r>
    </w:p>
    <w:p w14:paraId="3DB3070A">
      <w:pPr>
        <w:rPr>
          <w:rFonts w:hint="default" w:ascii="Aptos" w:hAnsi="Aptos"/>
          <w:b w:val="0"/>
          <w:bCs w:val="0"/>
        </w:rPr>
      </w:pPr>
      <w:r>
        <w:rPr>
          <w:rFonts w:hint="default" w:ascii="Aptos" w:hAnsi="Aptos"/>
          <w:b w:val="0"/>
          <w:bCs w:val="0"/>
        </w:rPr>
        <w:t xml:space="preserve">            return;</w:t>
      </w:r>
    </w:p>
    <w:p w14:paraId="31AC8CD5">
      <w:pPr>
        <w:rPr>
          <w:rFonts w:hint="default" w:ascii="Aptos" w:hAnsi="Aptos"/>
          <w:b w:val="0"/>
          <w:bCs w:val="0"/>
        </w:rPr>
      </w:pPr>
      <w:r>
        <w:rPr>
          <w:rFonts w:hint="default" w:ascii="Aptos" w:hAnsi="Aptos"/>
          <w:b w:val="0"/>
          <w:bCs w:val="0"/>
        </w:rPr>
        <w:t xml:space="preserve">        }</w:t>
      </w:r>
    </w:p>
    <w:p w14:paraId="4A3D90A9">
      <w:pPr>
        <w:rPr>
          <w:rFonts w:hint="default" w:ascii="Aptos" w:hAnsi="Aptos"/>
          <w:b w:val="0"/>
          <w:bCs w:val="0"/>
        </w:rPr>
      </w:pPr>
    </w:p>
    <w:p w14:paraId="61559A63">
      <w:pPr>
        <w:rPr>
          <w:rFonts w:hint="default" w:ascii="Aptos" w:hAnsi="Aptos"/>
          <w:b w:val="0"/>
          <w:bCs w:val="0"/>
        </w:rPr>
      </w:pPr>
      <w:r>
        <w:rPr>
          <w:rFonts w:hint="default" w:ascii="Aptos" w:hAnsi="Aptos"/>
          <w:b w:val="0"/>
          <w:bCs w:val="0"/>
        </w:rPr>
        <w:t xml:space="preserve">        // Flatten stack into a vector (index 0 = top = MRU)</w:t>
      </w:r>
    </w:p>
    <w:p w14:paraId="1D70E868">
      <w:pPr>
        <w:rPr>
          <w:rFonts w:hint="default" w:ascii="Aptos" w:hAnsi="Aptos"/>
          <w:b w:val="0"/>
          <w:bCs w:val="0"/>
        </w:rPr>
      </w:pPr>
      <w:r>
        <w:rPr>
          <w:rFonts w:hint="default" w:ascii="Aptos" w:hAnsi="Aptos"/>
          <w:b w:val="0"/>
          <w:bCs w:val="0"/>
        </w:rPr>
        <w:t xml:space="preserve">        stack&lt;int&gt; temp = cache;</w:t>
      </w:r>
    </w:p>
    <w:p w14:paraId="37E07B43">
      <w:pPr>
        <w:rPr>
          <w:rFonts w:hint="default" w:ascii="Aptos" w:hAnsi="Aptos"/>
          <w:b w:val="0"/>
          <w:bCs w:val="0"/>
        </w:rPr>
      </w:pPr>
      <w:r>
        <w:rPr>
          <w:rFonts w:hint="default" w:ascii="Aptos" w:hAnsi="Aptos"/>
          <w:b w:val="0"/>
          <w:bCs w:val="0"/>
        </w:rPr>
        <w:t xml:space="preserve">        vector&lt;int&gt; pages;</w:t>
      </w:r>
    </w:p>
    <w:p w14:paraId="11F6EE7E">
      <w:pPr>
        <w:rPr>
          <w:rFonts w:hint="default" w:ascii="Aptos" w:hAnsi="Aptos"/>
          <w:b w:val="0"/>
          <w:bCs w:val="0"/>
        </w:rPr>
      </w:pPr>
      <w:r>
        <w:rPr>
          <w:rFonts w:hint="default" w:ascii="Aptos" w:hAnsi="Aptos"/>
          <w:b w:val="0"/>
          <w:bCs w:val="0"/>
        </w:rPr>
        <w:t xml:space="preserve">        while (!temp.empty()) {</w:t>
      </w:r>
    </w:p>
    <w:p w14:paraId="7BC20CCF">
      <w:pPr>
        <w:rPr>
          <w:rFonts w:hint="default" w:ascii="Aptos" w:hAnsi="Aptos"/>
          <w:b w:val="0"/>
          <w:bCs w:val="0"/>
        </w:rPr>
      </w:pPr>
      <w:r>
        <w:rPr>
          <w:rFonts w:hint="default" w:ascii="Aptos" w:hAnsi="Aptos"/>
          <w:b w:val="0"/>
          <w:bCs w:val="0"/>
        </w:rPr>
        <w:t xml:space="preserve">            pages.push_back(temp.top());</w:t>
      </w:r>
    </w:p>
    <w:p w14:paraId="56E9F805">
      <w:pPr>
        <w:rPr>
          <w:rFonts w:hint="default" w:ascii="Aptos" w:hAnsi="Aptos"/>
          <w:b w:val="0"/>
          <w:bCs w:val="0"/>
        </w:rPr>
      </w:pPr>
      <w:r>
        <w:rPr>
          <w:rFonts w:hint="default" w:ascii="Aptos" w:hAnsi="Aptos"/>
          <w:b w:val="0"/>
          <w:bCs w:val="0"/>
        </w:rPr>
        <w:t xml:space="preserve">            temp.pop();</w:t>
      </w:r>
    </w:p>
    <w:p w14:paraId="46C5D96B">
      <w:pPr>
        <w:rPr>
          <w:rFonts w:hint="default" w:ascii="Aptos" w:hAnsi="Aptos"/>
          <w:b w:val="0"/>
          <w:bCs w:val="0"/>
        </w:rPr>
      </w:pPr>
      <w:r>
        <w:rPr>
          <w:rFonts w:hint="default" w:ascii="Aptos" w:hAnsi="Aptos"/>
          <w:b w:val="0"/>
          <w:bCs w:val="0"/>
        </w:rPr>
        <w:t xml:space="preserve">        }</w:t>
      </w:r>
    </w:p>
    <w:p w14:paraId="4CF1B280">
      <w:pPr>
        <w:rPr>
          <w:rFonts w:hint="default" w:ascii="Aptos" w:hAnsi="Aptos"/>
          <w:b w:val="0"/>
          <w:bCs w:val="0"/>
        </w:rPr>
      </w:pPr>
    </w:p>
    <w:p w14:paraId="5C4082B2">
      <w:pPr>
        <w:rPr>
          <w:rFonts w:hint="default" w:ascii="Aptos" w:hAnsi="Aptos"/>
          <w:b w:val="0"/>
          <w:bCs w:val="0"/>
        </w:rPr>
      </w:pPr>
      <w:r>
        <w:rPr>
          <w:rFonts w:hint="default" w:ascii="Aptos" w:hAnsi="Aptos"/>
          <w:b w:val="0"/>
          <w:bCs w:val="0"/>
        </w:rPr>
        <w:t xml:space="preserve">        cout &lt;&lt; GRAY &lt;&lt; "  ┌──────────────────────┐\n" &lt;&lt; RESET;</w:t>
      </w:r>
    </w:p>
    <w:p w14:paraId="74E8DEA7">
      <w:pPr>
        <w:rPr>
          <w:rFonts w:hint="default" w:ascii="Aptos" w:hAnsi="Aptos"/>
          <w:b w:val="0"/>
          <w:bCs w:val="0"/>
        </w:rPr>
      </w:pPr>
      <w:r>
        <w:rPr>
          <w:rFonts w:hint="default" w:ascii="Aptos" w:hAnsi="Aptos"/>
          <w:b w:val="0"/>
          <w:bCs w:val="0"/>
        </w:rPr>
        <w:t xml:space="preserve">        cout &lt;&lt; CYAN &lt;&lt; "  │  MRU  (most recent)  │\n" &lt;&lt; RESET;</w:t>
      </w:r>
    </w:p>
    <w:p w14:paraId="21EA3986">
      <w:pPr>
        <w:rPr>
          <w:rFonts w:hint="default" w:ascii="Aptos" w:hAnsi="Aptos"/>
          <w:b w:val="0"/>
          <w:bCs w:val="0"/>
        </w:rPr>
      </w:pPr>
      <w:r>
        <w:rPr>
          <w:rFonts w:hint="default" w:ascii="Aptos" w:hAnsi="Aptos"/>
          <w:b w:val="0"/>
          <w:bCs w:val="0"/>
        </w:rPr>
        <w:t xml:space="preserve">        cout &lt;&lt; GRAY &lt;&lt; "  ├──────────────────────┤\n" &lt;&lt; RESET;</w:t>
      </w:r>
    </w:p>
    <w:p w14:paraId="25C4E973">
      <w:pPr>
        <w:rPr>
          <w:rFonts w:hint="default" w:ascii="Aptos" w:hAnsi="Aptos"/>
          <w:b w:val="0"/>
          <w:bCs w:val="0"/>
        </w:rPr>
      </w:pPr>
    </w:p>
    <w:p w14:paraId="2AB51010">
      <w:pPr>
        <w:rPr>
          <w:rFonts w:hint="default" w:ascii="Aptos" w:hAnsi="Aptos"/>
          <w:b w:val="0"/>
          <w:bCs w:val="0"/>
        </w:rPr>
      </w:pPr>
      <w:r>
        <w:rPr>
          <w:rFonts w:hint="default" w:ascii="Aptos" w:hAnsi="Aptos"/>
          <w:b w:val="0"/>
          <w:bCs w:val="0"/>
        </w:rPr>
        <w:t xml:space="preserve">        for (int i = 0; i &lt; (int)pages.size(); i++) {</w:t>
      </w:r>
    </w:p>
    <w:p w14:paraId="53B2F493">
      <w:pPr>
        <w:rPr>
          <w:rFonts w:hint="default" w:ascii="Aptos" w:hAnsi="Aptos"/>
          <w:b w:val="0"/>
          <w:bCs w:val="0"/>
        </w:rPr>
      </w:pPr>
      <w:r>
        <w:rPr>
          <w:rFonts w:hint="default" w:ascii="Aptos" w:hAnsi="Aptos"/>
          <w:b w:val="0"/>
          <w:bCs w:val="0"/>
        </w:rPr>
        <w:t xml:space="preserve">            // Highlight MRU (top) in green, LRU (bottom) in yellow</w:t>
      </w:r>
    </w:p>
    <w:p w14:paraId="5CCE6E2B">
      <w:pPr>
        <w:rPr>
          <w:rFonts w:hint="default" w:ascii="Aptos" w:hAnsi="Aptos"/>
          <w:b w:val="0"/>
          <w:bCs w:val="0"/>
        </w:rPr>
      </w:pPr>
      <w:r>
        <w:rPr>
          <w:rFonts w:hint="default" w:ascii="Aptos" w:hAnsi="Aptos"/>
          <w:b w:val="0"/>
          <w:bCs w:val="0"/>
        </w:rPr>
        <w:t xml:space="preserve">            if (i == 0)</w:t>
      </w:r>
    </w:p>
    <w:p w14:paraId="4816EFD4">
      <w:pPr>
        <w:rPr>
          <w:rFonts w:hint="default" w:ascii="Aptos" w:hAnsi="Aptos"/>
          <w:b w:val="0"/>
          <w:bCs w:val="0"/>
        </w:rPr>
      </w:pPr>
      <w:r>
        <w:rPr>
          <w:rFonts w:hint="default" w:ascii="Aptos" w:hAnsi="Aptos"/>
          <w:b w:val="0"/>
          <w:bCs w:val="0"/>
        </w:rPr>
        <w:t xml:space="preserve">                cout &lt;&lt; GREEN;</w:t>
      </w:r>
    </w:p>
    <w:p w14:paraId="32FEB2BE">
      <w:pPr>
        <w:rPr>
          <w:rFonts w:hint="default" w:ascii="Aptos" w:hAnsi="Aptos"/>
          <w:b w:val="0"/>
          <w:bCs w:val="0"/>
        </w:rPr>
      </w:pPr>
      <w:r>
        <w:rPr>
          <w:rFonts w:hint="default" w:ascii="Aptos" w:hAnsi="Aptos"/>
          <w:b w:val="0"/>
          <w:bCs w:val="0"/>
        </w:rPr>
        <w:t xml:space="preserve">            else if (i == (int)pages.size() - 1)</w:t>
      </w:r>
    </w:p>
    <w:p w14:paraId="2AC25C02">
      <w:pPr>
        <w:rPr>
          <w:rFonts w:hint="default" w:ascii="Aptos" w:hAnsi="Aptos"/>
          <w:b w:val="0"/>
          <w:bCs w:val="0"/>
        </w:rPr>
      </w:pPr>
      <w:r>
        <w:rPr>
          <w:rFonts w:hint="default" w:ascii="Aptos" w:hAnsi="Aptos"/>
          <w:b w:val="0"/>
          <w:bCs w:val="0"/>
        </w:rPr>
        <w:t xml:space="preserve">                cout &lt;&lt; YELLOW;</w:t>
      </w:r>
    </w:p>
    <w:p w14:paraId="1E40B37B">
      <w:pPr>
        <w:rPr>
          <w:rFonts w:hint="default" w:ascii="Aptos" w:hAnsi="Aptos"/>
          <w:b w:val="0"/>
          <w:bCs w:val="0"/>
        </w:rPr>
      </w:pPr>
      <w:r>
        <w:rPr>
          <w:rFonts w:hint="default" w:ascii="Aptos" w:hAnsi="Aptos"/>
          <w:b w:val="0"/>
          <w:bCs w:val="0"/>
        </w:rPr>
        <w:t xml:space="preserve">            else</w:t>
      </w:r>
    </w:p>
    <w:p w14:paraId="66BA9ADE">
      <w:pPr>
        <w:rPr>
          <w:rFonts w:hint="default" w:ascii="Aptos" w:hAnsi="Aptos"/>
          <w:b w:val="0"/>
          <w:bCs w:val="0"/>
        </w:rPr>
      </w:pPr>
      <w:r>
        <w:rPr>
          <w:rFonts w:hint="default" w:ascii="Aptos" w:hAnsi="Aptos"/>
          <w:b w:val="0"/>
          <w:bCs w:val="0"/>
        </w:rPr>
        <w:t xml:space="preserve">                cout &lt;&lt; RESET;</w:t>
      </w:r>
    </w:p>
    <w:p w14:paraId="02A53A27">
      <w:pPr>
        <w:rPr>
          <w:rFonts w:hint="default" w:ascii="Aptos" w:hAnsi="Aptos"/>
          <w:b w:val="0"/>
          <w:bCs w:val="0"/>
        </w:rPr>
      </w:pPr>
    </w:p>
    <w:p w14:paraId="1E780FBE">
      <w:pPr>
        <w:rPr>
          <w:rFonts w:hint="default" w:ascii="Aptos" w:hAnsi="Aptos"/>
          <w:b w:val="0"/>
          <w:bCs w:val="0"/>
        </w:rPr>
      </w:pPr>
      <w:r>
        <w:rPr>
          <w:rFonts w:hint="default" w:ascii="Aptos" w:hAnsi="Aptos"/>
          <w:b w:val="0"/>
          <w:bCs w:val="0"/>
        </w:rPr>
        <w:t xml:space="preserve">            cout &lt;&lt; "  │     Page  " &lt;&lt; left &lt;&lt; setw(12) &lt;&lt; pages[i]</w:t>
      </w:r>
    </w:p>
    <w:p w14:paraId="1A651BB7">
      <w:pPr>
        <w:rPr>
          <w:rFonts w:hint="default" w:ascii="Aptos" w:hAnsi="Aptos"/>
          <w:b w:val="0"/>
          <w:bCs w:val="0"/>
        </w:rPr>
      </w:pPr>
      <w:r>
        <w:rPr>
          <w:rFonts w:hint="default" w:ascii="Aptos" w:hAnsi="Aptos"/>
          <w:b w:val="0"/>
          <w:bCs w:val="0"/>
        </w:rPr>
        <w:t xml:space="preserve">                 &lt;&lt; "│" &lt;&lt; RESET &lt;&lt; "\n";</w:t>
      </w:r>
    </w:p>
    <w:p w14:paraId="727A8220">
      <w:pPr>
        <w:rPr>
          <w:rFonts w:hint="default" w:ascii="Aptos" w:hAnsi="Aptos"/>
          <w:b w:val="0"/>
          <w:bCs w:val="0"/>
        </w:rPr>
      </w:pPr>
    </w:p>
    <w:p w14:paraId="59FF8449">
      <w:pPr>
        <w:rPr>
          <w:rFonts w:hint="default" w:ascii="Aptos" w:hAnsi="Aptos"/>
          <w:b w:val="0"/>
          <w:bCs w:val="0"/>
        </w:rPr>
      </w:pPr>
      <w:r>
        <w:rPr>
          <w:rFonts w:hint="default" w:ascii="Aptos" w:hAnsi="Aptos"/>
          <w:b w:val="0"/>
          <w:bCs w:val="0"/>
        </w:rPr>
        <w:t xml:space="preserve">            if (i &lt; (int)pages.size() - 1)</w:t>
      </w:r>
    </w:p>
    <w:p w14:paraId="668D33A5">
      <w:pPr>
        <w:rPr>
          <w:rFonts w:hint="default" w:ascii="Aptos" w:hAnsi="Aptos"/>
          <w:b w:val="0"/>
          <w:bCs w:val="0"/>
        </w:rPr>
      </w:pPr>
      <w:r>
        <w:rPr>
          <w:rFonts w:hint="default" w:ascii="Aptos" w:hAnsi="Aptos"/>
          <w:b w:val="0"/>
          <w:bCs w:val="0"/>
        </w:rPr>
        <w:t xml:space="preserve">                cout &lt;&lt; GRAY &lt;&lt; "  ├──────────────────────┤\n" &lt;&lt; RESET;</w:t>
      </w:r>
    </w:p>
    <w:p w14:paraId="47438698">
      <w:pPr>
        <w:rPr>
          <w:rFonts w:hint="default" w:ascii="Aptos" w:hAnsi="Aptos"/>
          <w:b w:val="0"/>
          <w:bCs w:val="0"/>
        </w:rPr>
      </w:pPr>
      <w:r>
        <w:rPr>
          <w:rFonts w:hint="default" w:ascii="Aptos" w:hAnsi="Aptos"/>
          <w:b w:val="0"/>
          <w:bCs w:val="0"/>
        </w:rPr>
        <w:t xml:space="preserve">        }</w:t>
      </w:r>
    </w:p>
    <w:p w14:paraId="1F2898EB">
      <w:pPr>
        <w:rPr>
          <w:rFonts w:hint="default" w:ascii="Aptos" w:hAnsi="Aptos"/>
          <w:b w:val="0"/>
          <w:bCs w:val="0"/>
        </w:rPr>
      </w:pPr>
    </w:p>
    <w:p w14:paraId="75F4E55E">
      <w:pPr>
        <w:rPr>
          <w:rFonts w:hint="default" w:ascii="Aptos" w:hAnsi="Aptos"/>
          <w:b w:val="0"/>
          <w:bCs w:val="0"/>
        </w:rPr>
      </w:pPr>
      <w:r>
        <w:rPr>
          <w:rFonts w:hint="default" w:ascii="Aptos" w:hAnsi="Aptos"/>
          <w:b w:val="0"/>
          <w:bCs w:val="0"/>
        </w:rPr>
        <w:t xml:space="preserve">        cout &lt;&lt; GRAY &lt;&lt; "  ├──────────────────────┤\n" &lt;&lt; RESET;</w:t>
      </w:r>
    </w:p>
    <w:p w14:paraId="5AE22743">
      <w:pPr>
        <w:rPr>
          <w:rFonts w:hint="default" w:ascii="Aptos" w:hAnsi="Aptos"/>
          <w:b w:val="0"/>
          <w:bCs w:val="0"/>
        </w:rPr>
      </w:pPr>
      <w:r>
        <w:rPr>
          <w:rFonts w:hint="default" w:ascii="Aptos" w:hAnsi="Aptos"/>
          <w:b w:val="0"/>
          <w:bCs w:val="0"/>
        </w:rPr>
        <w:t xml:space="preserve">        cout &lt;&lt; YELLOW &lt;&lt; "  │  LRU  (least recent) │\n" &lt;&lt; RESET;</w:t>
      </w:r>
    </w:p>
    <w:p w14:paraId="05319357">
      <w:pPr>
        <w:rPr>
          <w:rFonts w:hint="default" w:ascii="Aptos" w:hAnsi="Aptos"/>
          <w:b w:val="0"/>
          <w:bCs w:val="0"/>
        </w:rPr>
      </w:pPr>
      <w:r>
        <w:rPr>
          <w:rFonts w:hint="default" w:ascii="Aptos" w:hAnsi="Aptos"/>
          <w:b w:val="0"/>
          <w:bCs w:val="0"/>
        </w:rPr>
        <w:t xml:space="preserve">        cout &lt;&lt; GRAY &lt;&lt; "  └──────────────────────┘\n" &lt;&lt; RESET;</w:t>
      </w:r>
    </w:p>
    <w:p w14:paraId="43B12FB8">
      <w:pPr>
        <w:rPr>
          <w:rFonts w:hint="default" w:ascii="Aptos" w:hAnsi="Aptos"/>
          <w:b w:val="0"/>
          <w:bCs w:val="0"/>
        </w:rPr>
      </w:pPr>
      <w:r>
        <w:rPr>
          <w:rFonts w:hint="default" w:ascii="Aptos" w:hAnsi="Aptos"/>
          <w:b w:val="0"/>
          <w:bCs w:val="0"/>
        </w:rPr>
        <w:t xml:space="preserve">        printDivider();</w:t>
      </w:r>
    </w:p>
    <w:p w14:paraId="436AB83C">
      <w:pPr>
        <w:rPr>
          <w:rFonts w:hint="default" w:ascii="Aptos" w:hAnsi="Aptos"/>
          <w:b w:val="0"/>
          <w:bCs w:val="0"/>
        </w:rPr>
      </w:pPr>
      <w:r>
        <w:rPr>
          <w:rFonts w:hint="default" w:ascii="Aptos" w:hAnsi="Aptos"/>
          <w:b w:val="0"/>
          <w:bCs w:val="0"/>
        </w:rPr>
        <w:t xml:space="preserve">    }</w:t>
      </w:r>
    </w:p>
    <w:p w14:paraId="52EE88F6">
      <w:pPr>
        <w:rPr>
          <w:rFonts w:hint="default" w:ascii="Aptos" w:hAnsi="Aptos"/>
          <w:b w:val="0"/>
          <w:bCs w:val="0"/>
        </w:rPr>
      </w:pPr>
    </w:p>
    <w:p w14:paraId="4D7E97F6">
      <w:pPr>
        <w:rPr>
          <w:rFonts w:hint="default" w:ascii="Aptos" w:hAnsi="Aptos"/>
          <w:b w:val="0"/>
          <w:bCs w:val="0"/>
        </w:rPr>
      </w:pPr>
      <w:r>
        <w:rPr>
          <w:rFonts w:hint="default" w:ascii="Aptos" w:hAnsi="Aptos"/>
          <w:b w:val="0"/>
          <w:bCs w:val="0"/>
        </w:rPr>
        <w:t xml:space="preserve">    // ----------------------------------------------------------</w:t>
      </w:r>
    </w:p>
    <w:p w14:paraId="33B881D4">
      <w:pPr>
        <w:rPr>
          <w:rFonts w:hint="default" w:ascii="Aptos" w:hAnsi="Aptos"/>
          <w:b w:val="0"/>
          <w:bCs w:val="0"/>
        </w:rPr>
      </w:pPr>
      <w:r>
        <w:rPr>
          <w:rFonts w:hint="default" w:ascii="Aptos" w:hAnsi="Aptos"/>
          <w:b w:val="0"/>
          <w:bCs w:val="0"/>
        </w:rPr>
        <w:t xml:space="preserve">    // showStatistics() — displays hits, misses, hit ratio.</w:t>
      </w:r>
    </w:p>
    <w:p w14:paraId="45814357">
      <w:pPr>
        <w:rPr>
          <w:rFonts w:hint="default" w:ascii="Aptos" w:hAnsi="Aptos"/>
          <w:b w:val="0"/>
          <w:bCs w:val="0"/>
        </w:rPr>
      </w:pPr>
      <w:r>
        <w:rPr>
          <w:rFonts w:hint="default" w:ascii="Aptos" w:hAnsi="Aptos"/>
          <w:b w:val="0"/>
          <w:bCs w:val="0"/>
        </w:rPr>
        <w:t xml:space="preserve">    // ----------------------------------------------------------</w:t>
      </w:r>
    </w:p>
    <w:p w14:paraId="2345D913">
      <w:pPr>
        <w:rPr>
          <w:rFonts w:hint="default" w:ascii="Aptos" w:hAnsi="Aptos"/>
          <w:b w:val="0"/>
          <w:bCs w:val="0"/>
        </w:rPr>
      </w:pPr>
      <w:r>
        <w:rPr>
          <w:rFonts w:hint="default" w:ascii="Aptos" w:hAnsi="Aptos"/>
          <w:b w:val="0"/>
          <w:bCs w:val="0"/>
        </w:rPr>
        <w:t xml:space="preserve">    void showStatistics() {</w:t>
      </w:r>
    </w:p>
    <w:p w14:paraId="3959A448">
      <w:pPr>
        <w:rPr>
          <w:rFonts w:hint="default" w:ascii="Aptos" w:hAnsi="Aptos"/>
          <w:b w:val="0"/>
          <w:bCs w:val="0"/>
        </w:rPr>
      </w:pPr>
      <w:r>
        <w:rPr>
          <w:rFonts w:hint="default" w:ascii="Aptos" w:hAnsi="Aptos"/>
          <w:b w:val="0"/>
          <w:bCs w:val="0"/>
        </w:rPr>
        <w:t xml:space="preserve">        printHeader("CACHE STATISTICS");</w:t>
      </w:r>
    </w:p>
    <w:p w14:paraId="37C1FEE6">
      <w:pPr>
        <w:rPr>
          <w:rFonts w:hint="default" w:ascii="Aptos" w:hAnsi="Aptos"/>
          <w:b w:val="0"/>
          <w:bCs w:val="0"/>
        </w:rPr>
      </w:pPr>
      <w:r>
        <w:rPr>
          <w:rFonts w:hint="default" w:ascii="Aptos" w:hAnsi="Aptos"/>
          <w:b w:val="0"/>
          <w:bCs w:val="0"/>
        </w:rPr>
        <w:t xml:space="preserve">        int total = hits + misses;</w:t>
      </w:r>
    </w:p>
    <w:p w14:paraId="2EACF1C4">
      <w:pPr>
        <w:rPr>
          <w:rFonts w:hint="default" w:ascii="Aptos" w:hAnsi="Aptos"/>
          <w:b w:val="0"/>
          <w:bCs w:val="0"/>
        </w:rPr>
      </w:pPr>
    </w:p>
    <w:p w14:paraId="55D71752">
      <w:pPr>
        <w:rPr>
          <w:rFonts w:hint="default" w:ascii="Aptos" w:hAnsi="Aptos"/>
          <w:b w:val="0"/>
          <w:bCs w:val="0"/>
        </w:rPr>
      </w:pPr>
      <w:r>
        <w:rPr>
          <w:rFonts w:hint="default" w:ascii="Aptos" w:hAnsi="Aptos"/>
          <w:b w:val="0"/>
          <w:bCs w:val="0"/>
        </w:rPr>
        <w:t xml:space="preserve">        cout &lt;&lt; "  " &lt;&lt; BOLD &lt;&lt; "Cache Size   : " &lt;&lt; RESET &lt;&lt; CYAN &lt;&lt; cacheSize &lt;&lt; RESET &lt;&lt; "\n";</w:t>
      </w:r>
    </w:p>
    <w:p w14:paraId="6D0EE0FA">
      <w:pPr>
        <w:rPr>
          <w:rFonts w:hint="default" w:ascii="Aptos" w:hAnsi="Aptos"/>
          <w:b w:val="0"/>
          <w:bCs w:val="0"/>
        </w:rPr>
      </w:pPr>
      <w:r>
        <w:rPr>
          <w:rFonts w:hint="default" w:ascii="Aptos" w:hAnsi="Aptos"/>
          <w:b w:val="0"/>
          <w:bCs w:val="0"/>
        </w:rPr>
        <w:t xml:space="preserve">        cout &lt;&lt; "  " &lt;&lt; BOLD &lt;&lt; "Pages Loaded : " &lt;&lt; RESET &lt;&lt; CYAN &lt;&lt; currentSize &lt;&lt; RESET &lt;&lt; "\n\n";</w:t>
      </w:r>
    </w:p>
    <w:p w14:paraId="7A20697C">
      <w:pPr>
        <w:rPr>
          <w:rFonts w:hint="default" w:ascii="Aptos" w:hAnsi="Aptos"/>
          <w:b w:val="0"/>
          <w:bCs w:val="0"/>
        </w:rPr>
      </w:pPr>
    </w:p>
    <w:p w14:paraId="7507737C">
      <w:pPr>
        <w:rPr>
          <w:rFonts w:hint="default" w:ascii="Aptos" w:hAnsi="Aptos"/>
          <w:b w:val="0"/>
          <w:bCs w:val="0"/>
        </w:rPr>
      </w:pPr>
      <w:r>
        <w:rPr>
          <w:rFonts w:hint="default" w:ascii="Aptos" w:hAnsi="Aptos"/>
          <w:b w:val="0"/>
          <w:bCs w:val="0"/>
        </w:rPr>
        <w:t xml:space="preserve">        printDivider();</w:t>
      </w:r>
    </w:p>
    <w:p w14:paraId="68CD720E">
      <w:pPr>
        <w:rPr>
          <w:rFonts w:hint="default" w:ascii="Aptos" w:hAnsi="Aptos"/>
          <w:b w:val="0"/>
          <w:bCs w:val="0"/>
        </w:rPr>
      </w:pPr>
      <w:r>
        <w:rPr>
          <w:rFonts w:hint="default" w:ascii="Aptos" w:hAnsi="Aptos"/>
          <w:b w:val="0"/>
          <w:bCs w:val="0"/>
        </w:rPr>
        <w:t xml:space="preserve">        cout &lt;&lt; GREEN &lt;&lt; "  Cache Hits      : " &lt;&lt; BOLD &lt;&lt; hits   &lt;&lt; RESET &lt;&lt; "\n";</w:t>
      </w:r>
    </w:p>
    <w:p w14:paraId="16F5A606">
      <w:pPr>
        <w:rPr>
          <w:rFonts w:hint="default" w:ascii="Aptos" w:hAnsi="Aptos"/>
          <w:b w:val="0"/>
          <w:bCs w:val="0"/>
        </w:rPr>
      </w:pPr>
      <w:r>
        <w:rPr>
          <w:rFonts w:hint="default" w:ascii="Aptos" w:hAnsi="Aptos"/>
          <w:b w:val="0"/>
          <w:bCs w:val="0"/>
        </w:rPr>
        <w:t xml:space="preserve">        cout &lt;&lt; RED   &lt;&lt; "  Cache Misses    : " &lt;&lt; BOLD &lt;&lt; misses &lt;&lt; RESET &lt;&lt; "\n";</w:t>
      </w:r>
    </w:p>
    <w:p w14:paraId="4F8865C2">
      <w:pPr>
        <w:rPr>
          <w:rFonts w:hint="default" w:ascii="Aptos" w:hAnsi="Aptos"/>
          <w:b w:val="0"/>
          <w:bCs w:val="0"/>
        </w:rPr>
      </w:pPr>
      <w:r>
        <w:rPr>
          <w:rFonts w:hint="default" w:ascii="Aptos" w:hAnsi="Aptos"/>
          <w:b w:val="0"/>
          <w:bCs w:val="0"/>
        </w:rPr>
        <w:t xml:space="preserve">        cout &lt;&lt; CYAN  &lt;&lt; "  Total Requests  : " &lt;&lt; BOLD &lt;&lt; total  &lt;&lt; RESET &lt;&lt; "\n";</w:t>
      </w:r>
    </w:p>
    <w:p w14:paraId="51A8BCB4">
      <w:pPr>
        <w:rPr>
          <w:rFonts w:hint="default" w:ascii="Aptos" w:hAnsi="Aptos"/>
          <w:b w:val="0"/>
          <w:bCs w:val="0"/>
        </w:rPr>
      </w:pPr>
      <w:r>
        <w:rPr>
          <w:rFonts w:hint="default" w:ascii="Aptos" w:hAnsi="Aptos"/>
          <w:b w:val="0"/>
          <w:bCs w:val="0"/>
        </w:rPr>
        <w:t xml:space="preserve">        printDivider();</w:t>
      </w:r>
    </w:p>
    <w:p w14:paraId="290DA527">
      <w:pPr>
        <w:rPr>
          <w:rFonts w:hint="default" w:ascii="Aptos" w:hAnsi="Aptos"/>
          <w:b w:val="0"/>
          <w:bCs w:val="0"/>
        </w:rPr>
      </w:pPr>
    </w:p>
    <w:p w14:paraId="52452E30">
      <w:pPr>
        <w:rPr>
          <w:rFonts w:hint="default" w:ascii="Aptos" w:hAnsi="Aptos"/>
          <w:b w:val="0"/>
          <w:bCs w:val="0"/>
        </w:rPr>
      </w:pPr>
      <w:r>
        <w:rPr>
          <w:rFonts w:hint="default" w:ascii="Aptos" w:hAnsi="Aptos"/>
          <w:b w:val="0"/>
          <w:bCs w:val="0"/>
        </w:rPr>
        <w:t xml:space="preserve">        if (total &gt; 0) {</w:t>
      </w:r>
    </w:p>
    <w:p w14:paraId="572F1397">
      <w:pPr>
        <w:rPr>
          <w:rFonts w:hint="default" w:ascii="Aptos" w:hAnsi="Aptos"/>
          <w:b w:val="0"/>
          <w:bCs w:val="0"/>
        </w:rPr>
      </w:pPr>
      <w:r>
        <w:rPr>
          <w:rFonts w:hint="default" w:ascii="Aptos" w:hAnsi="Aptos"/>
          <w:b w:val="0"/>
          <w:bCs w:val="0"/>
        </w:rPr>
        <w:t xml:space="preserve">            double hitRatio  = (double)hits  / total * 100.0;</w:t>
      </w:r>
    </w:p>
    <w:p w14:paraId="6A7E48E0">
      <w:pPr>
        <w:rPr>
          <w:rFonts w:hint="default" w:ascii="Aptos" w:hAnsi="Aptos"/>
          <w:b w:val="0"/>
          <w:bCs w:val="0"/>
        </w:rPr>
      </w:pPr>
      <w:r>
        <w:rPr>
          <w:rFonts w:hint="default" w:ascii="Aptos" w:hAnsi="Aptos"/>
          <w:b w:val="0"/>
          <w:bCs w:val="0"/>
        </w:rPr>
        <w:t xml:space="preserve">            double missRatio = (double)misses / total * 100.0;</w:t>
      </w:r>
    </w:p>
    <w:p w14:paraId="6A1C9551">
      <w:pPr>
        <w:rPr>
          <w:rFonts w:hint="default" w:ascii="Aptos" w:hAnsi="Aptos"/>
          <w:b w:val="0"/>
          <w:bCs w:val="0"/>
        </w:rPr>
      </w:pPr>
      <w:r>
        <w:rPr>
          <w:rFonts w:hint="default" w:ascii="Aptos" w:hAnsi="Aptos"/>
          <w:b w:val="0"/>
          <w:bCs w:val="0"/>
        </w:rPr>
        <w:t xml:space="preserve">            cout &lt;&lt; fixed &lt;&lt; setprecision(1);</w:t>
      </w:r>
    </w:p>
    <w:p w14:paraId="7A41D602">
      <w:pPr>
        <w:rPr>
          <w:rFonts w:hint="default" w:ascii="Aptos" w:hAnsi="Aptos"/>
          <w:b w:val="0"/>
          <w:bCs w:val="0"/>
        </w:rPr>
      </w:pPr>
      <w:r>
        <w:rPr>
          <w:rFonts w:hint="default" w:ascii="Aptos" w:hAnsi="Aptos"/>
          <w:b w:val="0"/>
          <w:bCs w:val="0"/>
        </w:rPr>
        <w:t xml:space="preserve">            cout &lt;&lt; GREEN  &lt;&lt; "  Hit  Ratio      : " &lt;&lt; BOLD &lt;&lt; hitRatio  &lt;&lt; "%" &lt;&lt; RESET &lt;&lt; "\n";</w:t>
      </w:r>
    </w:p>
    <w:p w14:paraId="56AB03AF">
      <w:pPr>
        <w:rPr>
          <w:rFonts w:hint="default" w:ascii="Aptos" w:hAnsi="Aptos"/>
          <w:b w:val="0"/>
          <w:bCs w:val="0"/>
        </w:rPr>
      </w:pPr>
      <w:r>
        <w:rPr>
          <w:rFonts w:hint="default" w:ascii="Aptos" w:hAnsi="Aptos"/>
          <w:b w:val="0"/>
          <w:bCs w:val="0"/>
        </w:rPr>
        <w:t xml:space="preserve">            cout &lt;&lt; YELLOW &lt;&lt; "  Miss Ratio      : " &lt;&lt; BOLD &lt;&lt; missRatio &lt;&lt; "%" &lt;&lt; RESET &lt;&lt; "\n";</w:t>
      </w:r>
    </w:p>
    <w:p w14:paraId="65C133EA">
      <w:pPr>
        <w:rPr>
          <w:rFonts w:hint="default" w:ascii="Aptos" w:hAnsi="Aptos"/>
          <w:b w:val="0"/>
          <w:bCs w:val="0"/>
        </w:rPr>
      </w:pPr>
      <w:r>
        <w:rPr>
          <w:rFonts w:hint="default" w:ascii="Aptos" w:hAnsi="Aptos"/>
          <w:b w:val="0"/>
          <w:bCs w:val="0"/>
        </w:rPr>
        <w:t xml:space="preserve">        } else {</w:t>
      </w:r>
    </w:p>
    <w:p w14:paraId="2E9CE6DC">
      <w:pPr>
        <w:rPr>
          <w:rFonts w:hint="default" w:ascii="Aptos" w:hAnsi="Aptos"/>
          <w:b w:val="0"/>
          <w:bCs w:val="0"/>
        </w:rPr>
      </w:pPr>
      <w:r>
        <w:rPr>
          <w:rFonts w:hint="default" w:ascii="Aptos" w:hAnsi="Aptos"/>
          <w:b w:val="0"/>
          <w:bCs w:val="0"/>
        </w:rPr>
        <w:t xml:space="preserve">            cout &lt;&lt; DIM &lt;&lt; "  No requests made yet.\n" &lt;&lt; RESET;</w:t>
      </w:r>
    </w:p>
    <w:p w14:paraId="387A0B88">
      <w:pPr>
        <w:rPr>
          <w:rFonts w:hint="default" w:ascii="Aptos" w:hAnsi="Aptos"/>
          <w:b w:val="0"/>
          <w:bCs w:val="0"/>
        </w:rPr>
      </w:pPr>
      <w:r>
        <w:rPr>
          <w:rFonts w:hint="default" w:ascii="Aptos" w:hAnsi="Aptos"/>
          <w:b w:val="0"/>
          <w:bCs w:val="0"/>
        </w:rPr>
        <w:t xml:space="preserve">        }</w:t>
      </w:r>
    </w:p>
    <w:p w14:paraId="2509E1FA">
      <w:pPr>
        <w:rPr>
          <w:rFonts w:hint="default" w:ascii="Aptos" w:hAnsi="Aptos"/>
          <w:b w:val="0"/>
          <w:bCs w:val="0"/>
        </w:rPr>
      </w:pPr>
      <w:r>
        <w:rPr>
          <w:rFonts w:hint="default" w:ascii="Aptos" w:hAnsi="Aptos"/>
          <w:b w:val="0"/>
          <w:bCs w:val="0"/>
        </w:rPr>
        <w:t xml:space="preserve">        printDivider();</w:t>
      </w:r>
    </w:p>
    <w:p w14:paraId="4ECC3BC9">
      <w:pPr>
        <w:rPr>
          <w:rFonts w:hint="default" w:ascii="Aptos" w:hAnsi="Aptos"/>
          <w:b w:val="0"/>
          <w:bCs w:val="0"/>
        </w:rPr>
      </w:pPr>
      <w:r>
        <w:rPr>
          <w:rFonts w:hint="default" w:ascii="Aptos" w:hAnsi="Aptos"/>
          <w:b w:val="0"/>
          <w:bCs w:val="0"/>
        </w:rPr>
        <w:t xml:space="preserve">    }</w:t>
      </w:r>
    </w:p>
    <w:p w14:paraId="506FDDFF">
      <w:pPr>
        <w:rPr>
          <w:rFonts w:hint="default" w:ascii="Aptos" w:hAnsi="Aptos"/>
          <w:b w:val="0"/>
          <w:bCs w:val="0"/>
        </w:rPr>
      </w:pPr>
    </w:p>
    <w:p w14:paraId="35AB1183">
      <w:pPr>
        <w:rPr>
          <w:rFonts w:hint="default" w:ascii="Aptos" w:hAnsi="Aptos"/>
          <w:b w:val="0"/>
          <w:bCs w:val="0"/>
        </w:rPr>
      </w:pPr>
      <w:r>
        <w:rPr>
          <w:rFonts w:hint="default" w:ascii="Aptos" w:hAnsi="Aptos"/>
          <w:b w:val="0"/>
          <w:bCs w:val="0"/>
        </w:rPr>
        <w:t xml:space="preserve">    // ----------------------------------------------------------</w:t>
      </w:r>
    </w:p>
    <w:p w14:paraId="114CE706">
      <w:pPr>
        <w:rPr>
          <w:rFonts w:hint="default" w:ascii="Aptos" w:hAnsi="Aptos"/>
          <w:b w:val="0"/>
          <w:bCs w:val="0"/>
        </w:rPr>
      </w:pPr>
      <w:r>
        <w:rPr>
          <w:rFonts w:hint="default" w:ascii="Aptos" w:hAnsi="Aptos"/>
          <w:b w:val="0"/>
          <w:bCs w:val="0"/>
        </w:rPr>
        <w:t xml:space="preserve">    // runBatch() — processes a sequence of pages at once.</w:t>
      </w:r>
    </w:p>
    <w:p w14:paraId="592B9701">
      <w:pPr>
        <w:rPr>
          <w:rFonts w:hint="default" w:ascii="Aptos" w:hAnsi="Aptos"/>
          <w:b w:val="0"/>
          <w:bCs w:val="0"/>
        </w:rPr>
      </w:pPr>
      <w:r>
        <w:rPr>
          <w:rFonts w:hint="default" w:ascii="Aptos" w:hAnsi="Aptos"/>
          <w:b w:val="0"/>
          <w:bCs w:val="0"/>
        </w:rPr>
        <w:t xml:space="preserve">    // Useful for testing with a predefined reference string.</w:t>
      </w:r>
    </w:p>
    <w:p w14:paraId="13943BFD">
      <w:pPr>
        <w:rPr>
          <w:rFonts w:hint="default" w:ascii="Aptos" w:hAnsi="Aptos"/>
          <w:b w:val="0"/>
          <w:bCs w:val="0"/>
        </w:rPr>
      </w:pPr>
      <w:r>
        <w:rPr>
          <w:rFonts w:hint="default" w:ascii="Aptos" w:hAnsi="Aptos"/>
          <w:b w:val="0"/>
          <w:bCs w:val="0"/>
        </w:rPr>
        <w:t xml:space="preserve">    // ----------------------------------------------------------</w:t>
      </w:r>
    </w:p>
    <w:p w14:paraId="3F50FCFF">
      <w:pPr>
        <w:rPr>
          <w:rFonts w:hint="default" w:ascii="Aptos" w:hAnsi="Aptos"/>
          <w:b w:val="0"/>
          <w:bCs w:val="0"/>
        </w:rPr>
      </w:pPr>
      <w:r>
        <w:rPr>
          <w:rFonts w:hint="default" w:ascii="Aptos" w:hAnsi="Aptos"/>
          <w:b w:val="0"/>
          <w:bCs w:val="0"/>
        </w:rPr>
        <w:t xml:space="preserve">    void runBatch() {</w:t>
      </w:r>
    </w:p>
    <w:p w14:paraId="3FE940B0">
      <w:pPr>
        <w:rPr>
          <w:rFonts w:hint="default" w:ascii="Aptos" w:hAnsi="Aptos"/>
          <w:b w:val="0"/>
          <w:bCs w:val="0"/>
        </w:rPr>
      </w:pPr>
      <w:r>
        <w:rPr>
          <w:rFonts w:hint="default" w:ascii="Aptos" w:hAnsi="Aptos"/>
          <w:b w:val="0"/>
          <w:bCs w:val="0"/>
        </w:rPr>
        <w:t xml:space="preserve">        printHeader("BATCH ACCESS");</w:t>
      </w:r>
    </w:p>
    <w:p w14:paraId="3D42C2A0">
      <w:pPr>
        <w:rPr>
          <w:rFonts w:hint="default" w:ascii="Aptos" w:hAnsi="Aptos"/>
          <w:b w:val="0"/>
          <w:bCs w:val="0"/>
        </w:rPr>
      </w:pPr>
      <w:r>
        <w:rPr>
          <w:rFonts w:hint="default" w:ascii="Aptos" w:hAnsi="Aptos"/>
          <w:b w:val="0"/>
          <w:bCs w:val="0"/>
        </w:rPr>
        <w:t xml:space="preserve">        cout &lt;&lt; DIM &lt;&lt; "  Enter space-separated page numbers (e.g. 1 2 3 1 4 2):\n" &lt;&lt; RESET;</w:t>
      </w:r>
    </w:p>
    <w:p w14:paraId="10EA774A">
      <w:pPr>
        <w:rPr>
          <w:rFonts w:hint="default" w:ascii="Aptos" w:hAnsi="Aptos"/>
          <w:b w:val="0"/>
          <w:bCs w:val="0"/>
        </w:rPr>
      </w:pPr>
      <w:r>
        <w:rPr>
          <w:rFonts w:hint="default" w:ascii="Aptos" w:hAnsi="Aptos"/>
          <w:b w:val="0"/>
          <w:bCs w:val="0"/>
        </w:rPr>
        <w:t xml:space="preserve">        cout &lt;&lt; GREEN &lt;&lt; "  &gt; " &lt;&lt; RESET;</w:t>
      </w:r>
    </w:p>
    <w:p w14:paraId="4470C9ED">
      <w:pPr>
        <w:rPr>
          <w:rFonts w:hint="default" w:ascii="Aptos" w:hAnsi="Aptos"/>
          <w:b w:val="0"/>
          <w:bCs w:val="0"/>
        </w:rPr>
      </w:pPr>
    </w:p>
    <w:p w14:paraId="268C2896">
      <w:pPr>
        <w:rPr>
          <w:rFonts w:hint="default" w:ascii="Aptos" w:hAnsi="Aptos"/>
          <w:b w:val="0"/>
          <w:bCs w:val="0"/>
        </w:rPr>
      </w:pPr>
      <w:r>
        <w:rPr>
          <w:rFonts w:hint="default" w:ascii="Aptos" w:hAnsi="Aptos"/>
          <w:b w:val="0"/>
          <w:bCs w:val="0"/>
        </w:rPr>
        <w:t xml:space="preserve">        string line;</w:t>
      </w:r>
    </w:p>
    <w:p w14:paraId="2C65D6F9">
      <w:pPr>
        <w:rPr>
          <w:rFonts w:hint="default" w:ascii="Aptos" w:hAnsi="Aptos"/>
          <w:b w:val="0"/>
          <w:bCs w:val="0"/>
        </w:rPr>
      </w:pPr>
      <w:r>
        <w:rPr>
          <w:rFonts w:hint="default" w:ascii="Aptos" w:hAnsi="Aptos"/>
          <w:b w:val="0"/>
          <w:bCs w:val="0"/>
        </w:rPr>
        <w:t xml:space="preserve">        getline(cin, line);     // read the whole line as one input</w:t>
      </w:r>
    </w:p>
    <w:p w14:paraId="12F14097">
      <w:pPr>
        <w:rPr>
          <w:rFonts w:hint="default" w:ascii="Aptos" w:hAnsi="Aptos"/>
          <w:b w:val="0"/>
          <w:bCs w:val="0"/>
        </w:rPr>
      </w:pPr>
    </w:p>
    <w:p w14:paraId="04DFA524">
      <w:pPr>
        <w:rPr>
          <w:rFonts w:hint="default" w:ascii="Aptos" w:hAnsi="Aptos"/>
          <w:b w:val="0"/>
          <w:bCs w:val="0"/>
        </w:rPr>
      </w:pPr>
      <w:r>
        <w:rPr>
          <w:rFonts w:hint="default" w:ascii="Aptos" w:hAnsi="Aptos"/>
          <w:b w:val="0"/>
          <w:bCs w:val="0"/>
        </w:rPr>
        <w:t xml:space="preserve">        if (line.empty()) {</w:t>
      </w:r>
    </w:p>
    <w:p w14:paraId="4ED0D417">
      <w:pPr>
        <w:rPr>
          <w:rFonts w:hint="default" w:ascii="Aptos" w:hAnsi="Aptos"/>
          <w:b w:val="0"/>
          <w:bCs w:val="0"/>
        </w:rPr>
      </w:pPr>
      <w:r>
        <w:rPr>
          <w:rFonts w:hint="default" w:ascii="Aptos" w:hAnsi="Aptos"/>
          <w:b w:val="0"/>
          <w:bCs w:val="0"/>
        </w:rPr>
        <w:t xml:space="preserve">            cout &lt;&lt; RED &lt;&lt; "  No pages entered.\n" &lt;&lt; RESET;</w:t>
      </w:r>
    </w:p>
    <w:p w14:paraId="251D38E0">
      <w:pPr>
        <w:rPr>
          <w:rFonts w:hint="default" w:ascii="Aptos" w:hAnsi="Aptos"/>
          <w:b w:val="0"/>
          <w:bCs w:val="0"/>
        </w:rPr>
      </w:pPr>
      <w:r>
        <w:rPr>
          <w:rFonts w:hint="default" w:ascii="Aptos" w:hAnsi="Aptos"/>
          <w:b w:val="0"/>
          <w:bCs w:val="0"/>
        </w:rPr>
        <w:t xml:space="preserve">            return;</w:t>
      </w:r>
    </w:p>
    <w:p w14:paraId="6B083F46">
      <w:pPr>
        <w:rPr>
          <w:rFonts w:hint="default" w:ascii="Aptos" w:hAnsi="Aptos"/>
          <w:b w:val="0"/>
          <w:bCs w:val="0"/>
        </w:rPr>
      </w:pPr>
      <w:r>
        <w:rPr>
          <w:rFonts w:hint="default" w:ascii="Aptos" w:hAnsi="Aptos"/>
          <w:b w:val="0"/>
          <w:bCs w:val="0"/>
        </w:rPr>
        <w:t xml:space="preserve">        }</w:t>
      </w:r>
    </w:p>
    <w:p w14:paraId="262056CE">
      <w:pPr>
        <w:rPr>
          <w:rFonts w:hint="default" w:ascii="Aptos" w:hAnsi="Aptos"/>
          <w:b w:val="0"/>
          <w:bCs w:val="0"/>
        </w:rPr>
      </w:pPr>
    </w:p>
    <w:p w14:paraId="37ACF6D1">
      <w:pPr>
        <w:rPr>
          <w:rFonts w:hint="default" w:ascii="Aptos" w:hAnsi="Aptos"/>
          <w:b w:val="0"/>
          <w:bCs w:val="0"/>
        </w:rPr>
      </w:pPr>
      <w:r>
        <w:rPr>
          <w:rFonts w:hint="default" w:ascii="Aptos" w:hAnsi="Aptos"/>
          <w:b w:val="0"/>
          <w:bCs w:val="0"/>
        </w:rPr>
        <w:t xml:space="preserve">        // Parse each number from the line</w:t>
      </w:r>
    </w:p>
    <w:p w14:paraId="01D0E269">
      <w:pPr>
        <w:rPr>
          <w:rFonts w:hint="default" w:ascii="Aptos" w:hAnsi="Aptos"/>
          <w:b w:val="0"/>
          <w:bCs w:val="0"/>
        </w:rPr>
      </w:pPr>
      <w:r>
        <w:rPr>
          <w:rFonts w:hint="default" w:ascii="Aptos" w:hAnsi="Aptos"/>
          <w:b w:val="0"/>
          <w:bCs w:val="0"/>
        </w:rPr>
        <w:t xml:space="preserve">        vector&lt;int&gt; pages;</w:t>
      </w:r>
    </w:p>
    <w:p w14:paraId="193FF3CE">
      <w:pPr>
        <w:rPr>
          <w:rFonts w:hint="default" w:ascii="Aptos" w:hAnsi="Aptos"/>
          <w:b w:val="0"/>
          <w:bCs w:val="0"/>
        </w:rPr>
      </w:pPr>
      <w:r>
        <w:rPr>
          <w:rFonts w:hint="default" w:ascii="Aptos" w:hAnsi="Aptos"/>
          <w:b w:val="0"/>
          <w:bCs w:val="0"/>
        </w:rPr>
        <w:t xml:space="preserve">        int num;</w:t>
      </w:r>
    </w:p>
    <w:p w14:paraId="33969A63">
      <w:pPr>
        <w:rPr>
          <w:rFonts w:hint="default" w:ascii="Aptos" w:hAnsi="Aptos"/>
          <w:b w:val="0"/>
          <w:bCs w:val="0"/>
        </w:rPr>
      </w:pPr>
      <w:r>
        <w:rPr>
          <w:rFonts w:hint="default" w:ascii="Aptos" w:hAnsi="Aptos"/>
          <w:b w:val="0"/>
          <w:bCs w:val="0"/>
        </w:rPr>
        <w:t xml:space="preserve">        istringstream iss(line);</w:t>
      </w:r>
    </w:p>
    <w:p w14:paraId="7B39E6DD">
      <w:pPr>
        <w:rPr>
          <w:rFonts w:hint="default" w:ascii="Aptos" w:hAnsi="Aptos"/>
          <w:b w:val="0"/>
          <w:bCs w:val="0"/>
        </w:rPr>
      </w:pPr>
      <w:r>
        <w:rPr>
          <w:rFonts w:hint="default" w:ascii="Aptos" w:hAnsi="Aptos"/>
          <w:b w:val="0"/>
          <w:bCs w:val="0"/>
        </w:rPr>
        <w:t xml:space="preserve">        while (iss &gt;&gt; num) pages.push_back(num);</w:t>
      </w:r>
    </w:p>
    <w:p w14:paraId="34636A57">
      <w:pPr>
        <w:rPr>
          <w:rFonts w:hint="default" w:ascii="Aptos" w:hAnsi="Aptos"/>
          <w:b w:val="0"/>
          <w:bCs w:val="0"/>
        </w:rPr>
      </w:pPr>
    </w:p>
    <w:p w14:paraId="17A1E11F">
      <w:pPr>
        <w:rPr>
          <w:rFonts w:hint="default" w:ascii="Aptos" w:hAnsi="Aptos"/>
          <w:b w:val="0"/>
          <w:bCs w:val="0"/>
        </w:rPr>
      </w:pPr>
      <w:r>
        <w:rPr>
          <w:rFonts w:hint="default" w:ascii="Aptos" w:hAnsi="Aptos"/>
          <w:b w:val="0"/>
          <w:bCs w:val="0"/>
        </w:rPr>
        <w:t xml:space="preserve">        cout &lt;&lt; "\n  Processing " &lt;&lt; CYAN &lt;&lt; pages.size()</w:t>
      </w:r>
    </w:p>
    <w:p w14:paraId="49A6FEC3">
      <w:pPr>
        <w:rPr>
          <w:rFonts w:hint="default" w:ascii="Aptos" w:hAnsi="Aptos"/>
          <w:b w:val="0"/>
          <w:bCs w:val="0"/>
        </w:rPr>
      </w:pPr>
      <w:r>
        <w:rPr>
          <w:rFonts w:hint="default" w:ascii="Aptos" w:hAnsi="Aptos"/>
          <w:b w:val="0"/>
          <w:bCs w:val="0"/>
        </w:rPr>
        <w:t xml:space="preserve">             &lt;&lt; RESET &lt;&lt; " page request(s)...\n";</w:t>
      </w:r>
    </w:p>
    <w:p w14:paraId="11FC36CD">
      <w:pPr>
        <w:rPr>
          <w:rFonts w:hint="default" w:ascii="Aptos" w:hAnsi="Aptos"/>
          <w:b w:val="0"/>
          <w:bCs w:val="0"/>
        </w:rPr>
      </w:pPr>
    </w:p>
    <w:p w14:paraId="09106A58">
      <w:pPr>
        <w:rPr>
          <w:rFonts w:hint="default" w:ascii="Aptos" w:hAnsi="Aptos"/>
          <w:b w:val="0"/>
          <w:bCs w:val="0"/>
        </w:rPr>
      </w:pPr>
      <w:r>
        <w:rPr>
          <w:rFonts w:hint="default" w:ascii="Aptos" w:hAnsi="Aptos"/>
          <w:b w:val="0"/>
          <w:bCs w:val="0"/>
        </w:rPr>
        <w:t xml:space="preserve">        for (int p : pages) accessPage(p);</w:t>
      </w:r>
    </w:p>
    <w:p w14:paraId="3F700014">
      <w:pPr>
        <w:rPr>
          <w:rFonts w:hint="default" w:ascii="Aptos" w:hAnsi="Aptos"/>
          <w:b w:val="0"/>
          <w:bCs w:val="0"/>
        </w:rPr>
      </w:pPr>
    </w:p>
    <w:p w14:paraId="5AA5D0BC">
      <w:pPr>
        <w:rPr>
          <w:rFonts w:hint="default" w:ascii="Aptos" w:hAnsi="Aptos"/>
          <w:b w:val="0"/>
          <w:bCs w:val="0"/>
        </w:rPr>
      </w:pPr>
      <w:r>
        <w:rPr>
          <w:rFonts w:hint="default" w:ascii="Aptos" w:hAnsi="Aptos"/>
          <w:b w:val="0"/>
          <w:bCs w:val="0"/>
        </w:rPr>
        <w:t xml:space="preserve">        cout &lt;&lt; GREEN &lt;&lt; "\n  [✓] Batch complete.\n" &lt;&lt; RESET;</w:t>
      </w:r>
    </w:p>
    <w:p w14:paraId="57F38BE3">
      <w:pPr>
        <w:rPr>
          <w:rFonts w:hint="default" w:ascii="Aptos" w:hAnsi="Aptos"/>
          <w:b w:val="0"/>
          <w:bCs w:val="0"/>
        </w:rPr>
      </w:pPr>
      <w:r>
        <w:rPr>
          <w:rFonts w:hint="default" w:ascii="Aptos" w:hAnsi="Aptos"/>
          <w:b w:val="0"/>
          <w:bCs w:val="0"/>
        </w:rPr>
        <w:t xml:space="preserve">    }</w:t>
      </w:r>
    </w:p>
    <w:p w14:paraId="0CBAF5C1">
      <w:pPr>
        <w:rPr>
          <w:rFonts w:hint="default" w:ascii="Aptos" w:hAnsi="Aptos"/>
          <w:b w:val="0"/>
          <w:bCs w:val="0"/>
        </w:rPr>
      </w:pPr>
    </w:p>
    <w:p w14:paraId="370BDA16">
      <w:pPr>
        <w:rPr>
          <w:rFonts w:hint="default" w:ascii="Aptos" w:hAnsi="Aptos"/>
          <w:b w:val="0"/>
          <w:bCs w:val="0"/>
        </w:rPr>
      </w:pPr>
      <w:r>
        <w:rPr>
          <w:rFonts w:hint="default" w:ascii="Aptos" w:hAnsi="Aptos"/>
          <w:b w:val="0"/>
          <w:bCs w:val="0"/>
        </w:rPr>
        <w:t xml:space="preserve">    // clearCache() — resets cache and stats for a fresh run</w:t>
      </w:r>
    </w:p>
    <w:p w14:paraId="6A63E88A">
      <w:pPr>
        <w:rPr>
          <w:rFonts w:hint="default" w:ascii="Aptos" w:hAnsi="Aptos"/>
          <w:b w:val="0"/>
          <w:bCs w:val="0"/>
        </w:rPr>
      </w:pPr>
      <w:r>
        <w:rPr>
          <w:rFonts w:hint="default" w:ascii="Aptos" w:hAnsi="Aptos"/>
          <w:b w:val="0"/>
          <w:bCs w:val="0"/>
        </w:rPr>
        <w:t xml:space="preserve">    void clearCache() {</w:t>
      </w:r>
    </w:p>
    <w:p w14:paraId="51A8F381">
      <w:pPr>
        <w:rPr>
          <w:rFonts w:hint="default" w:ascii="Aptos" w:hAnsi="Aptos"/>
          <w:b w:val="0"/>
          <w:bCs w:val="0"/>
        </w:rPr>
      </w:pPr>
      <w:r>
        <w:rPr>
          <w:rFonts w:hint="default" w:ascii="Aptos" w:hAnsi="Aptos"/>
          <w:b w:val="0"/>
          <w:bCs w:val="0"/>
        </w:rPr>
        <w:t xml:space="preserve">        cache = stack&lt;int&gt;();</w:t>
      </w:r>
    </w:p>
    <w:p w14:paraId="544953D9">
      <w:pPr>
        <w:rPr>
          <w:rFonts w:hint="default" w:ascii="Aptos" w:hAnsi="Aptos"/>
          <w:b w:val="0"/>
          <w:bCs w:val="0"/>
        </w:rPr>
      </w:pPr>
      <w:r>
        <w:rPr>
          <w:rFonts w:hint="default" w:ascii="Aptos" w:hAnsi="Aptos"/>
          <w:b w:val="0"/>
          <w:bCs w:val="0"/>
        </w:rPr>
        <w:t xml:space="preserve">        currentSize = 0;</w:t>
      </w:r>
    </w:p>
    <w:p w14:paraId="2B452EAC">
      <w:pPr>
        <w:rPr>
          <w:rFonts w:hint="default" w:ascii="Aptos" w:hAnsi="Aptos"/>
          <w:b w:val="0"/>
          <w:bCs w:val="0"/>
        </w:rPr>
      </w:pPr>
      <w:r>
        <w:rPr>
          <w:rFonts w:hint="default" w:ascii="Aptos" w:hAnsi="Aptos"/>
          <w:b w:val="0"/>
          <w:bCs w:val="0"/>
        </w:rPr>
        <w:t xml:space="preserve">        hits   = 0;</w:t>
      </w:r>
    </w:p>
    <w:p w14:paraId="18A0C065">
      <w:pPr>
        <w:rPr>
          <w:rFonts w:hint="default" w:ascii="Aptos" w:hAnsi="Aptos"/>
          <w:b w:val="0"/>
          <w:bCs w:val="0"/>
        </w:rPr>
      </w:pPr>
      <w:r>
        <w:rPr>
          <w:rFonts w:hint="default" w:ascii="Aptos" w:hAnsi="Aptos"/>
          <w:b w:val="0"/>
          <w:bCs w:val="0"/>
        </w:rPr>
        <w:t xml:space="preserve">        misses = 0;</w:t>
      </w:r>
    </w:p>
    <w:p w14:paraId="62E6AF74">
      <w:pPr>
        <w:rPr>
          <w:rFonts w:hint="default" w:ascii="Aptos" w:hAnsi="Aptos"/>
          <w:b w:val="0"/>
          <w:bCs w:val="0"/>
        </w:rPr>
      </w:pPr>
      <w:r>
        <w:rPr>
          <w:rFonts w:hint="default" w:ascii="Aptos" w:hAnsi="Aptos"/>
          <w:b w:val="0"/>
          <w:bCs w:val="0"/>
        </w:rPr>
        <w:t xml:space="preserve">        cout &lt;&lt; GREEN &lt;&lt; "  [✓] Cache cleared. Stats reset.\n" &lt;&lt; RESET;</w:t>
      </w:r>
    </w:p>
    <w:p w14:paraId="2723EB2D">
      <w:pPr>
        <w:rPr>
          <w:rFonts w:hint="default" w:ascii="Aptos" w:hAnsi="Aptos"/>
          <w:b w:val="0"/>
          <w:bCs w:val="0"/>
        </w:rPr>
      </w:pPr>
      <w:r>
        <w:rPr>
          <w:rFonts w:hint="default" w:ascii="Aptos" w:hAnsi="Aptos"/>
          <w:b w:val="0"/>
          <w:bCs w:val="0"/>
        </w:rPr>
        <w:t xml:space="preserve">    }</w:t>
      </w:r>
    </w:p>
    <w:p w14:paraId="25AFED65">
      <w:pPr>
        <w:rPr>
          <w:rFonts w:hint="default" w:ascii="Aptos" w:hAnsi="Aptos"/>
          <w:b w:val="0"/>
          <w:bCs w:val="0"/>
        </w:rPr>
      </w:pPr>
      <w:r>
        <w:rPr>
          <w:rFonts w:hint="default" w:ascii="Aptos" w:hAnsi="Aptos"/>
          <w:b w:val="0"/>
          <w:bCs w:val="0"/>
        </w:rPr>
        <w:t>};</w:t>
      </w:r>
    </w:p>
    <w:p w14:paraId="4C78F154">
      <w:pPr>
        <w:rPr>
          <w:rFonts w:hint="default" w:ascii="Aptos" w:hAnsi="Aptos"/>
          <w:b w:val="0"/>
          <w:bCs w:val="0"/>
        </w:rPr>
      </w:pPr>
    </w:p>
    <w:p w14:paraId="73F537AA">
      <w:pPr>
        <w:rPr>
          <w:rFonts w:hint="default" w:ascii="Aptos" w:hAnsi="Aptos"/>
          <w:b w:val="0"/>
          <w:bCs w:val="0"/>
        </w:rPr>
      </w:pPr>
      <w:r>
        <w:rPr>
          <w:rFonts w:hint="default" w:ascii="Aptos" w:hAnsi="Aptos"/>
          <w:b w:val="0"/>
          <w:bCs w:val="0"/>
        </w:rPr>
        <w:t>// ==========================================</w:t>
      </w:r>
    </w:p>
    <w:p w14:paraId="40E4F311">
      <w:pPr>
        <w:rPr>
          <w:rFonts w:hint="default" w:ascii="Aptos" w:hAnsi="Aptos"/>
          <w:b w:val="0"/>
          <w:bCs w:val="0"/>
        </w:rPr>
      </w:pPr>
      <w:r>
        <w:rPr>
          <w:rFonts w:hint="default" w:ascii="Aptos" w:hAnsi="Aptos"/>
          <w:b w:val="0"/>
          <w:bCs w:val="0"/>
        </w:rPr>
        <w:t>// Display the main menu UI</w:t>
      </w:r>
    </w:p>
    <w:p w14:paraId="2323144A">
      <w:pPr>
        <w:rPr>
          <w:rFonts w:hint="default" w:ascii="Aptos" w:hAnsi="Aptos"/>
          <w:b w:val="0"/>
          <w:bCs w:val="0"/>
        </w:rPr>
      </w:pPr>
      <w:r>
        <w:rPr>
          <w:rFonts w:hint="default" w:ascii="Aptos" w:hAnsi="Aptos"/>
          <w:b w:val="0"/>
          <w:bCs w:val="0"/>
        </w:rPr>
        <w:t>// ==========================================</w:t>
      </w:r>
    </w:p>
    <w:p w14:paraId="7F1720B7">
      <w:pPr>
        <w:rPr>
          <w:rFonts w:hint="default" w:ascii="Aptos" w:hAnsi="Aptos"/>
          <w:b w:val="0"/>
          <w:bCs w:val="0"/>
        </w:rPr>
      </w:pPr>
      <w:r>
        <w:rPr>
          <w:rFonts w:hint="default" w:ascii="Aptos" w:hAnsi="Aptos"/>
          <w:b w:val="0"/>
          <w:bCs w:val="0"/>
        </w:rPr>
        <w:t>void displayMenu(int cacheSize) {</w:t>
      </w:r>
    </w:p>
    <w:p w14:paraId="50921961">
      <w:pPr>
        <w:rPr>
          <w:rFonts w:hint="default" w:ascii="Aptos" w:hAnsi="Aptos"/>
          <w:b w:val="0"/>
          <w:bCs w:val="0"/>
        </w:rPr>
      </w:pPr>
      <w:r>
        <w:rPr>
          <w:rFonts w:hint="default" w:ascii="Aptos" w:hAnsi="Aptos"/>
          <w:b w:val="0"/>
          <w:bCs w:val="0"/>
        </w:rPr>
        <w:t xml:space="preserve">    cout &lt;&lt; "\n";</w:t>
      </w:r>
    </w:p>
    <w:p w14:paraId="7E55AEDA">
      <w:pPr>
        <w:rPr>
          <w:rFonts w:hint="default" w:ascii="Aptos" w:hAnsi="Aptos"/>
          <w:b w:val="0"/>
          <w:bCs w:val="0"/>
        </w:rPr>
      </w:pPr>
      <w:r>
        <w:rPr>
          <w:rFonts w:hint="default" w:ascii="Aptos" w:hAnsi="Aptos"/>
          <w:b w:val="0"/>
          <w:bCs w:val="0"/>
        </w:rPr>
        <w:t xml:space="preserve">    cout &lt;&lt; GRAY &lt;&lt; " ┌──────────────────────────────────────────────┐\n" &lt;&lt; RESET;</w:t>
      </w:r>
    </w:p>
    <w:p w14:paraId="40EF0650">
      <w:pPr>
        <w:rPr>
          <w:rFonts w:hint="default" w:ascii="Aptos" w:hAnsi="Aptos"/>
          <w:b w:val="0"/>
          <w:bCs w:val="0"/>
        </w:rPr>
      </w:pPr>
      <w:r>
        <w:rPr>
          <w:rFonts w:hint="default" w:ascii="Aptos" w:hAnsi="Aptos"/>
          <w:b w:val="0"/>
          <w:bCs w:val="0"/>
        </w:rPr>
        <w:t xml:space="preserve">    cout &lt;&lt; BLUE &lt;&lt; " │  ██╗     ██████╗ ██╗   ██╗                   │\n" &lt;&lt; RESET;</w:t>
      </w:r>
    </w:p>
    <w:p w14:paraId="577F26D5">
      <w:pPr>
        <w:rPr>
          <w:rFonts w:hint="default" w:ascii="Aptos" w:hAnsi="Aptos"/>
          <w:b w:val="0"/>
          <w:bCs w:val="0"/>
        </w:rPr>
      </w:pPr>
      <w:r>
        <w:rPr>
          <w:rFonts w:hint="default" w:ascii="Aptos" w:hAnsi="Aptos"/>
          <w:b w:val="0"/>
          <w:bCs w:val="0"/>
        </w:rPr>
        <w:t xml:space="preserve">    cout &lt;&lt; BLUE &lt;&lt; " │  ██║     ██╔══██╗██║   ██║  " &lt;&lt; RESET &lt;&lt; BOLD &lt;&lt; "LRU Cache" &lt;&lt; BLUE &lt;&lt; "       │\n" &lt;&lt; RESET;</w:t>
      </w:r>
    </w:p>
    <w:p w14:paraId="0599CED3">
      <w:pPr>
        <w:rPr>
          <w:rFonts w:hint="default" w:ascii="Aptos" w:hAnsi="Aptos"/>
          <w:b w:val="0"/>
          <w:bCs w:val="0"/>
        </w:rPr>
      </w:pPr>
      <w:r>
        <w:rPr>
          <w:rFonts w:hint="default" w:ascii="Aptos" w:hAnsi="Aptos"/>
          <w:b w:val="0"/>
          <w:bCs w:val="0"/>
        </w:rPr>
        <w:t xml:space="preserve">    cout &lt;&lt; BLUE &lt;&lt; " │  ██║     ██████╔╝██║   ██║  " &lt;&lt; RESET &lt;&lt; GRAY &lt;&lt; "Simulator" &lt;&lt; BLUE &lt;&lt; "       │\n" &lt;&lt; RESET;</w:t>
      </w:r>
    </w:p>
    <w:p w14:paraId="0BD236D8">
      <w:pPr>
        <w:rPr>
          <w:rFonts w:hint="default" w:ascii="Aptos" w:hAnsi="Aptos"/>
          <w:b w:val="0"/>
          <w:bCs w:val="0"/>
        </w:rPr>
      </w:pPr>
      <w:r>
        <w:rPr>
          <w:rFonts w:hint="default" w:ascii="Aptos" w:hAnsi="Aptos"/>
          <w:b w:val="0"/>
          <w:bCs w:val="0"/>
        </w:rPr>
        <w:t xml:space="preserve">    cout &lt;&lt; BLUE &lt;&lt; " │  ██║     ██╔══██╗██║   ██║                   │\n" &lt;&lt; RESET;</w:t>
      </w:r>
    </w:p>
    <w:p w14:paraId="2F52F973">
      <w:pPr>
        <w:rPr>
          <w:rFonts w:hint="default" w:ascii="Aptos" w:hAnsi="Aptos"/>
          <w:b w:val="0"/>
          <w:bCs w:val="0"/>
        </w:rPr>
      </w:pPr>
      <w:r>
        <w:rPr>
          <w:rFonts w:hint="default" w:ascii="Aptos" w:hAnsi="Aptos"/>
          <w:b w:val="0"/>
          <w:bCs w:val="0"/>
        </w:rPr>
        <w:t xml:space="preserve">    cout &lt;&lt; BLUE &lt;&lt; " │  ███████╗██║  ██║╚██████╔╝                   │\n" &lt;&lt; RESET;</w:t>
      </w:r>
    </w:p>
    <w:p w14:paraId="113C6242">
      <w:pPr>
        <w:rPr>
          <w:rFonts w:hint="default" w:ascii="Aptos" w:hAnsi="Aptos"/>
          <w:b w:val="0"/>
          <w:bCs w:val="0"/>
        </w:rPr>
      </w:pPr>
      <w:r>
        <w:rPr>
          <w:rFonts w:hint="default" w:ascii="Aptos" w:hAnsi="Aptos"/>
          <w:b w:val="0"/>
          <w:bCs w:val="0"/>
        </w:rPr>
        <w:t xml:space="preserve">    cout &lt;&lt; BLUE &lt;&lt; " │  ╚══════╝╚═╝  ╚═╝ ╚═════╝                    │\n" &lt;&lt; RESET;</w:t>
      </w:r>
    </w:p>
    <w:p w14:paraId="7CA06BCF">
      <w:pPr>
        <w:rPr>
          <w:rFonts w:hint="default" w:ascii="Aptos" w:hAnsi="Aptos"/>
          <w:b w:val="0"/>
          <w:bCs w:val="0"/>
        </w:rPr>
      </w:pPr>
      <w:r>
        <w:rPr>
          <w:rFonts w:hint="default" w:ascii="Aptos" w:hAnsi="Aptos"/>
          <w:b w:val="0"/>
          <w:bCs w:val="0"/>
        </w:rPr>
        <w:t xml:space="preserve">    cout &lt;&lt; GRAY &lt;&lt; " └──────────────────────────────────────────────┘\n\n" &lt;&lt; RESET;</w:t>
      </w:r>
    </w:p>
    <w:p w14:paraId="7A5F51CC">
      <w:pPr>
        <w:rPr>
          <w:rFonts w:hint="default" w:ascii="Aptos" w:hAnsi="Aptos"/>
          <w:b w:val="0"/>
          <w:bCs w:val="0"/>
        </w:rPr>
      </w:pPr>
    </w:p>
    <w:p w14:paraId="551EDCFA">
      <w:pPr>
        <w:rPr>
          <w:rFonts w:hint="default" w:ascii="Aptos" w:hAnsi="Aptos"/>
          <w:b w:val="0"/>
          <w:bCs w:val="0"/>
        </w:rPr>
      </w:pPr>
      <w:r>
        <w:rPr>
          <w:rFonts w:hint="default" w:ascii="Aptos" w:hAnsi="Aptos"/>
          <w:b w:val="0"/>
          <w:bCs w:val="0"/>
        </w:rPr>
        <w:t xml:space="preserve">    cout &lt;&lt; GRAY &lt;&lt; " Vardhaman College of Engineering  ·  CSE Dept\n";</w:t>
      </w:r>
    </w:p>
    <w:p w14:paraId="1A11D20B">
      <w:pPr>
        <w:rPr>
          <w:rFonts w:hint="default" w:ascii="Aptos" w:hAnsi="Aptos"/>
          <w:b w:val="0"/>
          <w:bCs w:val="0"/>
        </w:rPr>
      </w:pPr>
      <w:r>
        <w:rPr>
          <w:rFonts w:hint="default" w:ascii="Aptos" w:hAnsi="Aptos"/>
          <w:b w:val="0"/>
          <w:bCs w:val="0"/>
        </w:rPr>
        <w:t xml:space="preserve">    cout &lt;&lt; " Summer Project 2025-26\n";</w:t>
      </w:r>
    </w:p>
    <w:p w14:paraId="1CB5F67B">
      <w:pPr>
        <w:rPr>
          <w:rFonts w:hint="default" w:ascii="Aptos" w:hAnsi="Aptos"/>
          <w:b w:val="0"/>
          <w:bCs w:val="0"/>
        </w:rPr>
      </w:pPr>
      <w:r>
        <w:rPr>
          <w:rFonts w:hint="default" w:ascii="Aptos" w:hAnsi="Aptos"/>
          <w:b w:val="0"/>
          <w:bCs w:val="0"/>
        </w:rPr>
        <w:t xml:space="preserve">    cout &lt;&lt; " ------------------------------------------------\n\n" &lt;&lt; RESET;</w:t>
      </w:r>
    </w:p>
    <w:p w14:paraId="586E61D6">
      <w:pPr>
        <w:rPr>
          <w:rFonts w:hint="default" w:ascii="Aptos" w:hAnsi="Aptos"/>
          <w:b w:val="0"/>
          <w:bCs w:val="0"/>
        </w:rPr>
      </w:pPr>
    </w:p>
    <w:p w14:paraId="4542A44A">
      <w:pPr>
        <w:rPr>
          <w:rFonts w:hint="default" w:ascii="Aptos" w:hAnsi="Aptos"/>
          <w:b w:val="0"/>
          <w:bCs w:val="0"/>
        </w:rPr>
      </w:pPr>
      <w:r>
        <w:rPr>
          <w:rFonts w:hint="default" w:ascii="Aptos" w:hAnsi="Aptos"/>
          <w:b w:val="0"/>
          <w:bCs w:val="0"/>
        </w:rPr>
        <w:t xml:space="preserve">    cout &lt;&lt; CYAN &lt;&lt; BOLD &lt;&lt; " Active Cache Size : " &lt;&lt; RESET</w:t>
      </w:r>
    </w:p>
    <w:p w14:paraId="7755FEF8">
      <w:pPr>
        <w:rPr>
          <w:rFonts w:hint="default" w:ascii="Aptos" w:hAnsi="Aptos"/>
          <w:b w:val="0"/>
          <w:bCs w:val="0"/>
        </w:rPr>
      </w:pPr>
      <w:r>
        <w:rPr>
          <w:rFonts w:hint="default" w:ascii="Aptos" w:hAnsi="Aptos"/>
          <w:b w:val="0"/>
          <w:bCs w:val="0"/>
        </w:rPr>
        <w:t xml:space="preserve">         &lt;&lt; CYAN &lt;&lt; cacheSize &lt;&lt; RESET &lt;&lt; "\n\n";</w:t>
      </w:r>
    </w:p>
    <w:p w14:paraId="7B0086E8">
      <w:pPr>
        <w:rPr>
          <w:rFonts w:hint="default" w:ascii="Aptos" w:hAnsi="Aptos"/>
          <w:b w:val="0"/>
          <w:bCs w:val="0"/>
        </w:rPr>
      </w:pPr>
    </w:p>
    <w:p w14:paraId="5408C533">
      <w:pPr>
        <w:rPr>
          <w:rFonts w:hint="default" w:ascii="Aptos" w:hAnsi="Aptos"/>
          <w:b w:val="0"/>
          <w:bCs w:val="0"/>
        </w:rPr>
      </w:pPr>
      <w:r>
        <w:rPr>
          <w:rFonts w:hint="default" w:ascii="Aptos" w:hAnsi="Aptos"/>
          <w:b w:val="0"/>
          <w:bCs w:val="0"/>
        </w:rPr>
        <w:t xml:space="preserve">    cout &lt;&lt; YELLOW &lt;&lt; BOLD &lt;&lt; " MAIN MENU\n" &lt;&lt; RESET;</w:t>
      </w:r>
    </w:p>
    <w:p w14:paraId="369A30C9">
      <w:pPr>
        <w:rPr>
          <w:rFonts w:hint="default" w:ascii="Aptos" w:hAnsi="Aptos"/>
          <w:b w:val="0"/>
          <w:bCs w:val="0"/>
        </w:rPr>
      </w:pPr>
      <w:r>
        <w:rPr>
          <w:rFonts w:hint="default" w:ascii="Aptos" w:hAnsi="Aptos"/>
          <w:b w:val="0"/>
          <w:bCs w:val="0"/>
        </w:rPr>
        <w:t xml:space="preserve">    cout &lt;&lt; GRAY &lt;&lt; " ------------------------------------------------\n\n" &lt;&lt; RESET;</w:t>
      </w:r>
    </w:p>
    <w:p w14:paraId="4AC9F9FD">
      <w:pPr>
        <w:rPr>
          <w:rFonts w:hint="default" w:ascii="Aptos" w:hAnsi="Aptos"/>
          <w:b w:val="0"/>
          <w:bCs w:val="0"/>
        </w:rPr>
      </w:pPr>
    </w:p>
    <w:p w14:paraId="3211EA28">
      <w:pPr>
        <w:rPr>
          <w:rFonts w:hint="default" w:ascii="Aptos" w:hAnsi="Aptos"/>
          <w:b w:val="0"/>
          <w:bCs w:val="0"/>
        </w:rPr>
      </w:pPr>
      <w:r>
        <w:rPr>
          <w:rFonts w:hint="default" w:ascii="Aptos" w:hAnsi="Aptos"/>
          <w:b w:val="0"/>
          <w:bCs w:val="0"/>
        </w:rPr>
        <w:t xml:space="preserve">    cout &lt;&lt; GREEN &lt;&lt; " [1] " &lt;&lt; RESET &lt;&lt; "Access a Page     " &lt;&lt; GRAY &lt;&lt; "Single page request\n"     &lt;&lt; RESET;</w:t>
      </w:r>
    </w:p>
    <w:p w14:paraId="0B13E7BC">
      <w:pPr>
        <w:rPr>
          <w:rFonts w:hint="default" w:ascii="Aptos" w:hAnsi="Aptos"/>
          <w:b w:val="0"/>
          <w:bCs w:val="0"/>
        </w:rPr>
      </w:pPr>
      <w:r>
        <w:rPr>
          <w:rFonts w:hint="default" w:ascii="Aptos" w:hAnsi="Aptos"/>
          <w:b w:val="0"/>
          <w:bCs w:val="0"/>
        </w:rPr>
        <w:t xml:space="preserve">    cout &lt;&lt; GREEN &lt;&lt; " [2] " &lt;&lt; RESET &lt;&lt; "Batch Access      " &lt;&lt; GRAY &lt;&lt; "Multiple pages at once\n"  &lt;&lt; RESET;</w:t>
      </w:r>
    </w:p>
    <w:p w14:paraId="1678EBAA">
      <w:pPr>
        <w:rPr>
          <w:rFonts w:hint="default" w:ascii="Aptos" w:hAnsi="Aptos"/>
          <w:b w:val="0"/>
          <w:bCs w:val="0"/>
        </w:rPr>
      </w:pPr>
      <w:r>
        <w:rPr>
          <w:rFonts w:hint="default" w:ascii="Aptos" w:hAnsi="Aptos"/>
          <w:b w:val="0"/>
          <w:bCs w:val="0"/>
        </w:rPr>
        <w:t xml:space="preserve">    cout &lt;&lt; GREEN &lt;&lt; " [3] " &lt;&lt; RESET &lt;&lt; "Display Cache     " &lt;&lt; GRAY &lt;&lt; "Show MRU → LRU stack\n"   &lt;&lt; RESET;</w:t>
      </w:r>
    </w:p>
    <w:p w14:paraId="3A7E6FDA">
      <w:pPr>
        <w:rPr>
          <w:rFonts w:hint="default" w:ascii="Aptos" w:hAnsi="Aptos"/>
          <w:b w:val="0"/>
          <w:bCs w:val="0"/>
        </w:rPr>
      </w:pPr>
      <w:r>
        <w:rPr>
          <w:rFonts w:hint="default" w:ascii="Aptos" w:hAnsi="Aptos"/>
          <w:b w:val="0"/>
          <w:bCs w:val="0"/>
        </w:rPr>
        <w:t xml:space="preserve">    cout &lt;&lt; GREEN &lt;&lt; " [4] " &lt;&lt; RESET &lt;&lt; "Show Statistics   " &lt;&lt; GRAY &lt;&lt; "Hits · Misses · Ratio\n"  &lt;&lt; RESET;</w:t>
      </w:r>
    </w:p>
    <w:p w14:paraId="120313AD">
      <w:pPr>
        <w:rPr>
          <w:rFonts w:hint="default" w:ascii="Aptos" w:hAnsi="Aptos"/>
          <w:b w:val="0"/>
          <w:bCs w:val="0"/>
        </w:rPr>
      </w:pPr>
      <w:r>
        <w:rPr>
          <w:rFonts w:hint="default" w:ascii="Aptos" w:hAnsi="Aptos"/>
          <w:b w:val="0"/>
          <w:bCs w:val="0"/>
        </w:rPr>
        <w:t xml:space="preserve">    cout &lt;&lt; CYAN  &lt;&lt; " [5] " &lt;&lt; RESET &lt;&lt; "Clear Cache       " &lt;&lt; GRAY &lt;&lt; "Reset cache and stats\n"  &lt;&lt; RESET;</w:t>
      </w:r>
    </w:p>
    <w:p w14:paraId="7A256F4F">
      <w:pPr>
        <w:rPr>
          <w:rFonts w:hint="default" w:ascii="Aptos" w:hAnsi="Aptos"/>
          <w:b w:val="0"/>
          <w:bCs w:val="0"/>
        </w:rPr>
      </w:pPr>
      <w:r>
        <w:rPr>
          <w:rFonts w:hint="default" w:ascii="Aptos" w:hAnsi="Aptos"/>
          <w:b w:val="0"/>
          <w:bCs w:val="0"/>
        </w:rPr>
        <w:t xml:space="preserve">    cout &lt;&lt; RED   &lt;&lt; " [0] " &lt;&lt; RESET &lt;&lt; "Exit              " &lt;&lt; GRAY &lt;&lt; "Quit the simulator\n\n"   &lt;&lt; RESET;</w:t>
      </w:r>
    </w:p>
    <w:p w14:paraId="413FF166">
      <w:pPr>
        <w:rPr>
          <w:rFonts w:hint="default" w:ascii="Aptos" w:hAnsi="Aptos"/>
          <w:b w:val="0"/>
          <w:bCs w:val="0"/>
        </w:rPr>
      </w:pPr>
    </w:p>
    <w:p w14:paraId="569AC8E0">
      <w:pPr>
        <w:rPr>
          <w:rFonts w:hint="default" w:ascii="Aptos" w:hAnsi="Aptos"/>
          <w:b w:val="0"/>
          <w:bCs w:val="0"/>
        </w:rPr>
      </w:pPr>
      <w:r>
        <w:rPr>
          <w:rFonts w:hint="default" w:ascii="Aptos" w:hAnsi="Aptos"/>
          <w:b w:val="0"/>
          <w:bCs w:val="0"/>
        </w:rPr>
        <w:t xml:space="preserve">    cout &lt;&lt; GRAY &lt;&lt; " ------------------------------------------------\n" &lt;&lt; RESET;</w:t>
      </w:r>
    </w:p>
    <w:p w14:paraId="209174C9">
      <w:pPr>
        <w:rPr>
          <w:rFonts w:hint="default" w:ascii="Aptos" w:hAnsi="Aptos"/>
          <w:b w:val="0"/>
          <w:bCs w:val="0"/>
        </w:rPr>
      </w:pPr>
      <w:r>
        <w:rPr>
          <w:rFonts w:hint="default" w:ascii="Aptos" w:hAnsi="Aptos"/>
          <w:b w:val="0"/>
          <w:bCs w:val="0"/>
        </w:rPr>
        <w:t xml:space="preserve">    cout &lt;&lt; GRAY &lt;&lt; " ✦ Stack top = MRU  |  Stack bottom = LRU\n\n"       &lt;&lt; RESET;</w:t>
      </w:r>
    </w:p>
    <w:p w14:paraId="25505CC0">
      <w:pPr>
        <w:rPr>
          <w:rFonts w:hint="default" w:ascii="Aptos" w:hAnsi="Aptos"/>
          <w:b w:val="0"/>
          <w:bCs w:val="0"/>
        </w:rPr>
      </w:pPr>
    </w:p>
    <w:p w14:paraId="3C64F304">
      <w:pPr>
        <w:rPr>
          <w:rFonts w:hint="default" w:ascii="Aptos" w:hAnsi="Aptos"/>
          <w:b w:val="0"/>
          <w:bCs w:val="0"/>
        </w:rPr>
      </w:pPr>
      <w:r>
        <w:rPr>
          <w:rFonts w:hint="default" w:ascii="Aptos" w:hAnsi="Aptos"/>
          <w:b w:val="0"/>
          <w:bCs w:val="0"/>
        </w:rPr>
        <w:t xml:space="preserve">    cout &lt;&lt; GREEN &lt;&lt; " → " &lt;&lt; GRAY &lt;&lt; "Enter your choice and press Enter...\n" &lt;&lt; RESET;</w:t>
      </w:r>
    </w:p>
    <w:p w14:paraId="6E94063C">
      <w:pPr>
        <w:rPr>
          <w:rFonts w:hint="default" w:ascii="Aptos" w:hAnsi="Aptos"/>
          <w:b w:val="0"/>
          <w:bCs w:val="0"/>
        </w:rPr>
      </w:pPr>
      <w:r>
        <w:rPr>
          <w:rFonts w:hint="default" w:ascii="Aptos" w:hAnsi="Aptos"/>
          <w:b w:val="0"/>
          <w:bCs w:val="0"/>
        </w:rPr>
        <w:t xml:space="preserve">    cout &lt;&lt; GREEN &lt;&lt; "\n &gt; " &lt;&lt; RESET;</w:t>
      </w:r>
    </w:p>
    <w:p w14:paraId="7EEDB852">
      <w:pPr>
        <w:rPr>
          <w:rFonts w:hint="default" w:ascii="Aptos" w:hAnsi="Aptos"/>
          <w:b w:val="0"/>
          <w:bCs w:val="0"/>
        </w:rPr>
      </w:pPr>
      <w:r>
        <w:rPr>
          <w:rFonts w:hint="default" w:ascii="Aptos" w:hAnsi="Aptos"/>
          <w:b w:val="0"/>
          <w:bCs w:val="0"/>
        </w:rPr>
        <w:t>}</w:t>
      </w:r>
    </w:p>
    <w:p w14:paraId="37C08DB1">
      <w:pPr>
        <w:rPr>
          <w:rFonts w:hint="default" w:ascii="Aptos" w:hAnsi="Aptos"/>
          <w:b w:val="0"/>
          <w:bCs w:val="0"/>
        </w:rPr>
      </w:pPr>
      <w:r>
        <w:rPr>
          <w:rFonts w:hint="default" w:ascii="Aptos" w:hAnsi="Aptos"/>
          <w:b w:val="0"/>
          <w:bCs w:val="0"/>
        </w:rPr>
        <w:t>// ==========================================</w:t>
      </w:r>
    </w:p>
    <w:p w14:paraId="6D23DE96">
      <w:pPr>
        <w:rPr>
          <w:rFonts w:hint="default" w:ascii="Aptos" w:hAnsi="Aptos"/>
          <w:b w:val="0"/>
          <w:bCs w:val="0"/>
        </w:rPr>
      </w:pPr>
      <w:r>
        <w:rPr>
          <w:rFonts w:hint="default" w:ascii="Aptos" w:hAnsi="Aptos"/>
          <w:b w:val="0"/>
          <w:bCs w:val="0"/>
        </w:rPr>
        <w:t>// main()</w:t>
      </w:r>
    </w:p>
    <w:p w14:paraId="45D50EB5">
      <w:pPr>
        <w:rPr>
          <w:rFonts w:hint="default" w:ascii="Aptos" w:hAnsi="Aptos"/>
          <w:b w:val="0"/>
          <w:bCs w:val="0"/>
        </w:rPr>
      </w:pPr>
      <w:r>
        <w:rPr>
          <w:rFonts w:hint="default" w:ascii="Aptos" w:hAnsi="Aptos"/>
          <w:b w:val="0"/>
          <w:bCs w:val="0"/>
        </w:rPr>
        <w:t>// ==========================================</w:t>
      </w:r>
    </w:p>
    <w:p w14:paraId="5C5F741F">
      <w:pPr>
        <w:rPr>
          <w:rFonts w:hint="default" w:ascii="Aptos" w:hAnsi="Aptos"/>
          <w:b w:val="0"/>
          <w:bCs w:val="0"/>
        </w:rPr>
      </w:pPr>
      <w:r>
        <w:rPr>
          <w:rFonts w:hint="default" w:ascii="Aptos" w:hAnsi="Aptos"/>
          <w:b w:val="0"/>
          <w:bCs w:val="0"/>
        </w:rPr>
        <w:t>int main() {</w:t>
      </w:r>
    </w:p>
    <w:p w14:paraId="4860670C">
      <w:pPr>
        <w:rPr>
          <w:rFonts w:hint="default" w:ascii="Aptos" w:hAnsi="Aptos"/>
          <w:b w:val="0"/>
          <w:bCs w:val="0"/>
        </w:rPr>
      </w:pPr>
      <w:r>
        <w:rPr>
          <w:rFonts w:hint="default" w:ascii="Aptos" w:hAnsi="Aptos"/>
          <w:b w:val="0"/>
          <w:bCs w:val="0"/>
        </w:rPr>
        <w:t xml:space="preserve">    // Enable UTF-8 / ANSI on Windows terminals</w:t>
      </w:r>
    </w:p>
    <w:p w14:paraId="30BCE93C">
      <w:pPr>
        <w:rPr>
          <w:rFonts w:hint="default" w:ascii="Aptos" w:hAnsi="Aptos"/>
          <w:b w:val="0"/>
          <w:bCs w:val="0"/>
        </w:rPr>
      </w:pPr>
      <w:r>
        <w:rPr>
          <w:rFonts w:hint="default" w:ascii="Aptos" w:hAnsi="Aptos"/>
          <w:b w:val="0"/>
          <w:bCs w:val="0"/>
        </w:rPr>
        <w:t xml:space="preserve">    #ifdef _WIN32</w:t>
      </w:r>
    </w:p>
    <w:p w14:paraId="09A2CA60">
      <w:pPr>
        <w:rPr>
          <w:rFonts w:hint="default" w:ascii="Aptos" w:hAnsi="Aptos"/>
          <w:b w:val="0"/>
          <w:bCs w:val="0"/>
        </w:rPr>
      </w:pPr>
      <w:r>
        <w:rPr>
          <w:rFonts w:hint="default" w:ascii="Aptos" w:hAnsi="Aptos"/>
          <w:b w:val="0"/>
          <w:bCs w:val="0"/>
        </w:rPr>
        <w:t xml:space="preserve">    system("chcp 65001 &gt; nul");</w:t>
      </w:r>
    </w:p>
    <w:p w14:paraId="560036C6">
      <w:pPr>
        <w:rPr>
          <w:rFonts w:hint="default" w:ascii="Aptos" w:hAnsi="Aptos"/>
          <w:b w:val="0"/>
          <w:bCs w:val="0"/>
        </w:rPr>
      </w:pPr>
      <w:r>
        <w:rPr>
          <w:rFonts w:hint="default" w:ascii="Aptos" w:hAnsi="Aptos"/>
          <w:b w:val="0"/>
          <w:bCs w:val="0"/>
        </w:rPr>
        <w:t xml:space="preserve">    #endif</w:t>
      </w:r>
    </w:p>
    <w:p w14:paraId="25C72342">
      <w:pPr>
        <w:rPr>
          <w:rFonts w:hint="default" w:ascii="Aptos" w:hAnsi="Aptos"/>
          <w:b w:val="0"/>
          <w:bCs w:val="0"/>
        </w:rPr>
      </w:pPr>
    </w:p>
    <w:p w14:paraId="336882D4">
      <w:pPr>
        <w:rPr>
          <w:rFonts w:hint="default" w:ascii="Aptos" w:hAnsi="Aptos"/>
          <w:b w:val="0"/>
          <w:bCs w:val="0"/>
        </w:rPr>
      </w:pPr>
      <w:r>
        <w:rPr>
          <w:rFonts w:hint="default" w:ascii="Aptos" w:hAnsi="Aptos"/>
          <w:b w:val="0"/>
          <w:bCs w:val="0"/>
        </w:rPr>
        <w:t xml:space="preserve">    cout &lt;&lt; "\n";</w:t>
      </w:r>
    </w:p>
    <w:p w14:paraId="38906E3D">
      <w:pPr>
        <w:rPr>
          <w:rFonts w:hint="default" w:ascii="Aptos" w:hAnsi="Aptos"/>
          <w:b w:val="0"/>
          <w:bCs w:val="0"/>
        </w:rPr>
      </w:pPr>
      <w:r>
        <w:rPr>
          <w:rFonts w:hint="default" w:ascii="Aptos" w:hAnsi="Aptos"/>
          <w:b w:val="0"/>
          <w:bCs w:val="0"/>
        </w:rPr>
        <w:t xml:space="preserve">    cout &lt;&lt; CYAN &lt;&lt; BOLD;</w:t>
      </w:r>
    </w:p>
    <w:p w14:paraId="7DA15B4F">
      <w:pPr>
        <w:rPr>
          <w:rFonts w:hint="default" w:ascii="Aptos" w:hAnsi="Aptos"/>
          <w:b w:val="0"/>
          <w:bCs w:val="0"/>
        </w:rPr>
      </w:pPr>
      <w:r>
        <w:rPr>
          <w:rFonts w:hint="default" w:ascii="Aptos" w:hAnsi="Aptos"/>
          <w:b w:val="0"/>
          <w:bCs w:val="0"/>
        </w:rPr>
        <w:t xml:space="preserve">    cout &lt;&lt; "  ╔══════════════════════════════════════════════╗\n";</w:t>
      </w:r>
    </w:p>
    <w:p w14:paraId="2E9953AA">
      <w:pPr>
        <w:rPr>
          <w:rFonts w:hint="default" w:ascii="Aptos" w:hAnsi="Aptos"/>
          <w:b w:val="0"/>
          <w:bCs w:val="0"/>
        </w:rPr>
      </w:pPr>
      <w:r>
        <w:rPr>
          <w:rFonts w:hint="default" w:ascii="Aptos" w:hAnsi="Aptos"/>
          <w:b w:val="0"/>
          <w:bCs w:val="0"/>
        </w:rPr>
        <w:t xml:space="preserve">    cout &lt;&lt; "  ║       LRU CACHE SIMULATOR  —  v1.0           ║\n";</w:t>
      </w:r>
    </w:p>
    <w:p w14:paraId="77F2AB72">
      <w:pPr>
        <w:rPr>
          <w:rFonts w:hint="default" w:ascii="Aptos" w:hAnsi="Aptos"/>
          <w:b w:val="0"/>
          <w:bCs w:val="0"/>
        </w:rPr>
      </w:pPr>
      <w:r>
        <w:rPr>
          <w:rFonts w:hint="default" w:ascii="Aptos" w:hAnsi="Aptos"/>
          <w:b w:val="0"/>
          <w:bCs w:val="0"/>
        </w:rPr>
        <w:t xml:space="preserve">    cout &lt;&lt; "  ║   Vardhaman College of Engineering, CSE      ║\n";</w:t>
      </w:r>
    </w:p>
    <w:p w14:paraId="1DAB896F">
      <w:pPr>
        <w:rPr>
          <w:rFonts w:hint="default" w:ascii="Aptos" w:hAnsi="Aptos"/>
          <w:b w:val="0"/>
          <w:bCs w:val="0"/>
        </w:rPr>
      </w:pPr>
      <w:r>
        <w:rPr>
          <w:rFonts w:hint="default" w:ascii="Aptos" w:hAnsi="Aptos"/>
          <w:b w:val="0"/>
          <w:bCs w:val="0"/>
        </w:rPr>
        <w:t xml:space="preserve">    cout &lt;&lt; "  ╚══════════════════════════════════════════════╝\n";</w:t>
      </w:r>
    </w:p>
    <w:p w14:paraId="1EC59317">
      <w:pPr>
        <w:rPr>
          <w:rFonts w:hint="default" w:ascii="Aptos" w:hAnsi="Aptos"/>
          <w:b w:val="0"/>
          <w:bCs w:val="0"/>
        </w:rPr>
      </w:pPr>
      <w:r>
        <w:rPr>
          <w:rFonts w:hint="default" w:ascii="Aptos" w:hAnsi="Aptos"/>
          <w:b w:val="0"/>
          <w:bCs w:val="0"/>
        </w:rPr>
        <w:t xml:space="preserve">    cout &lt;&lt; RESET &lt;&lt; "\n";</w:t>
      </w:r>
    </w:p>
    <w:p w14:paraId="41BD1536">
      <w:pPr>
        <w:rPr>
          <w:rFonts w:hint="default" w:ascii="Aptos" w:hAnsi="Aptos"/>
          <w:b w:val="0"/>
          <w:bCs w:val="0"/>
        </w:rPr>
      </w:pPr>
    </w:p>
    <w:p w14:paraId="09D6FD9D">
      <w:pPr>
        <w:rPr>
          <w:rFonts w:hint="default" w:ascii="Aptos" w:hAnsi="Aptos"/>
          <w:b w:val="0"/>
          <w:bCs w:val="0"/>
        </w:rPr>
      </w:pPr>
      <w:r>
        <w:rPr>
          <w:rFonts w:hint="default" w:ascii="Aptos" w:hAnsi="Aptos"/>
          <w:b w:val="0"/>
          <w:bCs w:val="0"/>
        </w:rPr>
        <w:t xml:space="preserve">    // Ask user for cache size once at startup</w:t>
      </w:r>
    </w:p>
    <w:p w14:paraId="3C2609DD">
      <w:pPr>
        <w:rPr>
          <w:rFonts w:hint="default" w:ascii="Aptos" w:hAnsi="Aptos"/>
          <w:b w:val="0"/>
          <w:bCs w:val="0"/>
        </w:rPr>
      </w:pPr>
      <w:r>
        <w:rPr>
          <w:rFonts w:hint="default" w:ascii="Aptos" w:hAnsi="Aptos"/>
          <w:b w:val="0"/>
          <w:bCs w:val="0"/>
        </w:rPr>
        <w:t xml:space="preserve">    int cacheSize = 0;</w:t>
      </w:r>
    </w:p>
    <w:p w14:paraId="7546FF90">
      <w:pPr>
        <w:rPr>
          <w:rFonts w:hint="default" w:ascii="Aptos" w:hAnsi="Aptos"/>
          <w:b w:val="0"/>
          <w:bCs w:val="0"/>
        </w:rPr>
      </w:pPr>
      <w:r>
        <w:rPr>
          <w:rFonts w:hint="default" w:ascii="Aptos" w:hAnsi="Aptos"/>
          <w:b w:val="0"/>
          <w:bCs w:val="0"/>
        </w:rPr>
        <w:t xml:space="preserve">    while (cacheSize &lt;= 0) {</w:t>
      </w:r>
    </w:p>
    <w:p w14:paraId="3C080898">
      <w:pPr>
        <w:rPr>
          <w:rFonts w:hint="default" w:ascii="Aptos" w:hAnsi="Aptos"/>
          <w:b w:val="0"/>
          <w:bCs w:val="0"/>
        </w:rPr>
      </w:pPr>
      <w:r>
        <w:rPr>
          <w:rFonts w:hint="default" w:ascii="Aptos" w:hAnsi="Aptos"/>
          <w:b w:val="0"/>
          <w:bCs w:val="0"/>
        </w:rPr>
        <w:t xml:space="preserve">        cout &lt;&lt; YELLOW &lt;&lt; "  Enter cache capacity (number of pages): " &lt;&lt; RESET;</w:t>
      </w:r>
    </w:p>
    <w:p w14:paraId="76353DB0">
      <w:pPr>
        <w:rPr>
          <w:rFonts w:hint="default" w:ascii="Aptos" w:hAnsi="Aptos"/>
          <w:b w:val="0"/>
          <w:bCs w:val="0"/>
        </w:rPr>
      </w:pPr>
      <w:r>
        <w:rPr>
          <w:rFonts w:hint="default" w:ascii="Aptos" w:hAnsi="Aptos"/>
          <w:b w:val="0"/>
          <w:bCs w:val="0"/>
        </w:rPr>
        <w:t xml:space="preserve">        if (!(cin &gt;&gt; cacheSize) || cacheSize &lt;= 0) {</w:t>
      </w:r>
    </w:p>
    <w:p w14:paraId="12E427B3">
      <w:pPr>
        <w:rPr>
          <w:rFonts w:hint="default" w:ascii="Aptos" w:hAnsi="Aptos"/>
          <w:b w:val="0"/>
          <w:bCs w:val="0"/>
        </w:rPr>
      </w:pPr>
      <w:r>
        <w:rPr>
          <w:rFonts w:hint="default" w:ascii="Aptos" w:hAnsi="Aptos"/>
          <w:b w:val="0"/>
          <w:bCs w:val="0"/>
        </w:rPr>
        <w:t xml:space="preserve">            cout &lt;&lt; RED &lt;&lt; "  Please enter a positive integer.\n" &lt;&lt; RESET;</w:t>
      </w:r>
    </w:p>
    <w:p w14:paraId="17A8C3F7">
      <w:pPr>
        <w:rPr>
          <w:rFonts w:hint="default" w:ascii="Aptos" w:hAnsi="Aptos"/>
          <w:b w:val="0"/>
          <w:bCs w:val="0"/>
        </w:rPr>
      </w:pPr>
      <w:r>
        <w:rPr>
          <w:rFonts w:hint="default" w:ascii="Aptos" w:hAnsi="Aptos"/>
          <w:b w:val="0"/>
          <w:bCs w:val="0"/>
        </w:rPr>
        <w:t xml:space="preserve">            cin.clear();</w:t>
      </w:r>
    </w:p>
    <w:p w14:paraId="05611E65">
      <w:pPr>
        <w:rPr>
          <w:rFonts w:hint="default" w:ascii="Aptos" w:hAnsi="Aptos"/>
          <w:b w:val="0"/>
          <w:bCs w:val="0"/>
        </w:rPr>
      </w:pPr>
      <w:r>
        <w:rPr>
          <w:rFonts w:hint="default" w:ascii="Aptos" w:hAnsi="Aptos"/>
          <w:b w:val="0"/>
          <w:bCs w:val="0"/>
        </w:rPr>
        <w:t xml:space="preserve">            cin.ignore(numeric_limits&lt;streamsize&gt;::max(), '\n');</w:t>
      </w:r>
    </w:p>
    <w:p w14:paraId="11896B98">
      <w:pPr>
        <w:rPr>
          <w:rFonts w:hint="default" w:ascii="Aptos" w:hAnsi="Aptos"/>
          <w:b w:val="0"/>
          <w:bCs w:val="0"/>
        </w:rPr>
      </w:pPr>
      <w:r>
        <w:rPr>
          <w:rFonts w:hint="default" w:ascii="Aptos" w:hAnsi="Aptos"/>
          <w:b w:val="0"/>
          <w:bCs w:val="0"/>
        </w:rPr>
        <w:t xml:space="preserve">            cacheSize = 0;</w:t>
      </w:r>
    </w:p>
    <w:p w14:paraId="1C8F6344">
      <w:pPr>
        <w:rPr>
          <w:rFonts w:hint="default" w:ascii="Aptos" w:hAnsi="Aptos"/>
          <w:b w:val="0"/>
          <w:bCs w:val="0"/>
        </w:rPr>
      </w:pPr>
      <w:r>
        <w:rPr>
          <w:rFonts w:hint="default" w:ascii="Aptos" w:hAnsi="Aptos"/>
          <w:b w:val="0"/>
          <w:bCs w:val="0"/>
        </w:rPr>
        <w:t xml:space="preserve">        }</w:t>
      </w:r>
    </w:p>
    <w:p w14:paraId="5A62E6A5">
      <w:pPr>
        <w:rPr>
          <w:rFonts w:hint="default" w:ascii="Aptos" w:hAnsi="Aptos"/>
          <w:b w:val="0"/>
          <w:bCs w:val="0"/>
        </w:rPr>
      </w:pPr>
      <w:r>
        <w:rPr>
          <w:rFonts w:hint="default" w:ascii="Aptos" w:hAnsi="Aptos"/>
          <w:b w:val="0"/>
          <w:bCs w:val="0"/>
        </w:rPr>
        <w:t xml:space="preserve">    }</w:t>
      </w:r>
    </w:p>
    <w:p w14:paraId="47E48258">
      <w:pPr>
        <w:rPr>
          <w:rFonts w:hint="default" w:ascii="Aptos" w:hAnsi="Aptos"/>
          <w:b w:val="0"/>
          <w:bCs w:val="0"/>
        </w:rPr>
      </w:pPr>
      <w:r>
        <w:rPr>
          <w:rFonts w:hint="default" w:ascii="Aptos" w:hAnsi="Aptos"/>
          <w:b w:val="0"/>
          <w:bCs w:val="0"/>
        </w:rPr>
        <w:t xml:space="preserve">    cin.ignore();   // discard trailing newline after integer input</w:t>
      </w:r>
    </w:p>
    <w:p w14:paraId="178070DE">
      <w:pPr>
        <w:rPr>
          <w:rFonts w:hint="default" w:ascii="Aptos" w:hAnsi="Aptos"/>
          <w:b w:val="0"/>
          <w:bCs w:val="0"/>
        </w:rPr>
      </w:pPr>
    </w:p>
    <w:p w14:paraId="38D9BF52">
      <w:pPr>
        <w:rPr>
          <w:rFonts w:hint="default" w:ascii="Aptos" w:hAnsi="Aptos"/>
          <w:b w:val="0"/>
          <w:bCs w:val="0"/>
        </w:rPr>
      </w:pPr>
      <w:r>
        <w:rPr>
          <w:rFonts w:hint="default" w:ascii="Aptos" w:hAnsi="Aptos"/>
          <w:b w:val="0"/>
          <w:bCs w:val="0"/>
        </w:rPr>
        <w:t xml:space="preserve">    LRUCacheSimulator sim(cacheSize);</w:t>
      </w:r>
    </w:p>
    <w:p w14:paraId="6DAE0E38">
      <w:pPr>
        <w:rPr>
          <w:rFonts w:hint="default" w:ascii="Aptos" w:hAnsi="Aptos"/>
          <w:b w:val="0"/>
          <w:bCs w:val="0"/>
        </w:rPr>
      </w:pPr>
    </w:p>
    <w:p w14:paraId="6140EB82">
      <w:pPr>
        <w:rPr>
          <w:rFonts w:hint="default" w:ascii="Aptos" w:hAnsi="Aptos"/>
          <w:b w:val="0"/>
          <w:bCs w:val="0"/>
        </w:rPr>
      </w:pPr>
      <w:r>
        <w:rPr>
          <w:rFonts w:hint="default" w:ascii="Aptos" w:hAnsi="Aptos"/>
          <w:b w:val="0"/>
          <w:bCs w:val="0"/>
        </w:rPr>
        <w:t xml:space="preserve">    int choice;</w:t>
      </w:r>
    </w:p>
    <w:p w14:paraId="391D57A1">
      <w:pPr>
        <w:rPr>
          <w:rFonts w:hint="default" w:ascii="Aptos" w:hAnsi="Aptos"/>
          <w:b w:val="0"/>
          <w:bCs w:val="0"/>
        </w:rPr>
      </w:pPr>
      <w:r>
        <w:rPr>
          <w:rFonts w:hint="default" w:ascii="Aptos" w:hAnsi="Aptos"/>
          <w:b w:val="0"/>
          <w:bCs w:val="0"/>
        </w:rPr>
        <w:t xml:space="preserve">    bool running = true;</w:t>
      </w:r>
    </w:p>
    <w:p w14:paraId="489AEAD0">
      <w:pPr>
        <w:rPr>
          <w:rFonts w:hint="default" w:ascii="Aptos" w:hAnsi="Aptos"/>
          <w:b w:val="0"/>
          <w:bCs w:val="0"/>
        </w:rPr>
      </w:pPr>
    </w:p>
    <w:p w14:paraId="2AEB4D67">
      <w:pPr>
        <w:rPr>
          <w:rFonts w:hint="default" w:ascii="Aptos" w:hAnsi="Aptos"/>
          <w:b w:val="0"/>
          <w:bCs w:val="0"/>
        </w:rPr>
      </w:pPr>
      <w:r>
        <w:rPr>
          <w:rFonts w:hint="default" w:ascii="Aptos" w:hAnsi="Aptos"/>
          <w:b w:val="0"/>
          <w:bCs w:val="0"/>
        </w:rPr>
        <w:t xml:space="preserve">    while (running) {</w:t>
      </w:r>
    </w:p>
    <w:p w14:paraId="71B4E158">
      <w:pPr>
        <w:rPr>
          <w:rFonts w:hint="default" w:ascii="Aptos" w:hAnsi="Aptos"/>
          <w:b w:val="0"/>
          <w:bCs w:val="0"/>
        </w:rPr>
      </w:pPr>
      <w:r>
        <w:rPr>
          <w:rFonts w:hint="default" w:ascii="Aptos" w:hAnsi="Aptos"/>
          <w:b w:val="0"/>
          <w:bCs w:val="0"/>
        </w:rPr>
        <w:t xml:space="preserve">        displayMenu(cacheSize);</w:t>
      </w:r>
    </w:p>
    <w:p w14:paraId="3E2DDEC9">
      <w:pPr>
        <w:rPr>
          <w:rFonts w:hint="default" w:ascii="Aptos" w:hAnsi="Aptos"/>
          <w:b w:val="0"/>
          <w:bCs w:val="0"/>
        </w:rPr>
      </w:pPr>
    </w:p>
    <w:p w14:paraId="516A82AB">
      <w:pPr>
        <w:rPr>
          <w:rFonts w:hint="default" w:ascii="Aptos" w:hAnsi="Aptos"/>
          <w:b w:val="0"/>
          <w:bCs w:val="0"/>
        </w:rPr>
      </w:pPr>
      <w:r>
        <w:rPr>
          <w:rFonts w:hint="default" w:ascii="Aptos" w:hAnsi="Aptos"/>
          <w:b w:val="0"/>
          <w:bCs w:val="0"/>
        </w:rPr>
        <w:t xml:space="preserve">        // Safely read integer choice; reject non-numeric input</w:t>
      </w:r>
    </w:p>
    <w:p w14:paraId="34C75606">
      <w:pPr>
        <w:rPr>
          <w:rFonts w:hint="default" w:ascii="Aptos" w:hAnsi="Aptos"/>
          <w:b w:val="0"/>
          <w:bCs w:val="0"/>
        </w:rPr>
      </w:pPr>
      <w:r>
        <w:rPr>
          <w:rFonts w:hint="default" w:ascii="Aptos" w:hAnsi="Aptos"/>
          <w:b w:val="0"/>
          <w:bCs w:val="0"/>
        </w:rPr>
        <w:t xml:space="preserve">        if (!(cin &gt;&gt; choice)) {</w:t>
      </w:r>
    </w:p>
    <w:p w14:paraId="257F5362">
      <w:pPr>
        <w:rPr>
          <w:rFonts w:hint="default" w:ascii="Aptos" w:hAnsi="Aptos"/>
          <w:b w:val="0"/>
          <w:bCs w:val="0"/>
        </w:rPr>
      </w:pPr>
      <w:r>
        <w:rPr>
          <w:rFonts w:hint="default" w:ascii="Aptos" w:hAnsi="Aptos"/>
          <w:b w:val="0"/>
          <w:bCs w:val="0"/>
        </w:rPr>
        <w:t xml:space="preserve">            cout &lt;&lt; RED &lt;&lt; "  Invalid input. Please enter a number (0-5).\n" &lt;&lt; RESET;</w:t>
      </w:r>
    </w:p>
    <w:p w14:paraId="199E79C9">
      <w:pPr>
        <w:rPr>
          <w:rFonts w:hint="default" w:ascii="Aptos" w:hAnsi="Aptos"/>
          <w:b w:val="0"/>
          <w:bCs w:val="0"/>
        </w:rPr>
      </w:pPr>
      <w:r>
        <w:rPr>
          <w:rFonts w:hint="default" w:ascii="Aptos" w:hAnsi="Aptos"/>
          <w:b w:val="0"/>
          <w:bCs w:val="0"/>
        </w:rPr>
        <w:t xml:space="preserve">            cin.clear();</w:t>
      </w:r>
    </w:p>
    <w:p w14:paraId="1504798A">
      <w:pPr>
        <w:rPr>
          <w:rFonts w:hint="default" w:ascii="Aptos" w:hAnsi="Aptos"/>
          <w:b w:val="0"/>
          <w:bCs w:val="0"/>
        </w:rPr>
      </w:pPr>
      <w:r>
        <w:rPr>
          <w:rFonts w:hint="default" w:ascii="Aptos" w:hAnsi="Aptos"/>
          <w:b w:val="0"/>
          <w:bCs w:val="0"/>
        </w:rPr>
        <w:t xml:space="preserve">            cin.ignore(numeric_limits&lt;streamsize&gt;::max(), '\n');</w:t>
      </w:r>
    </w:p>
    <w:p w14:paraId="45CE81BE">
      <w:pPr>
        <w:rPr>
          <w:rFonts w:hint="default" w:ascii="Aptos" w:hAnsi="Aptos"/>
          <w:b w:val="0"/>
          <w:bCs w:val="0"/>
        </w:rPr>
      </w:pPr>
      <w:r>
        <w:rPr>
          <w:rFonts w:hint="default" w:ascii="Aptos" w:hAnsi="Aptos"/>
          <w:b w:val="0"/>
          <w:bCs w:val="0"/>
        </w:rPr>
        <w:t xml:space="preserve">            continue;</w:t>
      </w:r>
    </w:p>
    <w:p w14:paraId="53AF8928">
      <w:pPr>
        <w:rPr>
          <w:rFonts w:hint="default" w:ascii="Aptos" w:hAnsi="Aptos"/>
          <w:b w:val="0"/>
          <w:bCs w:val="0"/>
        </w:rPr>
      </w:pPr>
      <w:r>
        <w:rPr>
          <w:rFonts w:hint="default" w:ascii="Aptos" w:hAnsi="Aptos"/>
          <w:b w:val="0"/>
          <w:bCs w:val="0"/>
        </w:rPr>
        <w:t xml:space="preserve">        }</w:t>
      </w:r>
    </w:p>
    <w:p w14:paraId="2DA8EF1A">
      <w:pPr>
        <w:rPr>
          <w:rFonts w:hint="default" w:ascii="Aptos" w:hAnsi="Aptos"/>
          <w:b w:val="0"/>
          <w:bCs w:val="0"/>
        </w:rPr>
      </w:pPr>
      <w:r>
        <w:rPr>
          <w:rFonts w:hint="default" w:ascii="Aptos" w:hAnsi="Aptos"/>
          <w:b w:val="0"/>
          <w:bCs w:val="0"/>
        </w:rPr>
        <w:t xml:space="preserve">        cin.ignore();   // clear newline before any getline calls below</w:t>
      </w:r>
    </w:p>
    <w:p w14:paraId="301EA646">
      <w:pPr>
        <w:rPr>
          <w:rFonts w:hint="default" w:ascii="Aptos" w:hAnsi="Aptos"/>
          <w:b w:val="0"/>
          <w:bCs w:val="0"/>
        </w:rPr>
      </w:pPr>
    </w:p>
    <w:p w14:paraId="3D965B59">
      <w:pPr>
        <w:rPr>
          <w:rFonts w:hint="default" w:ascii="Aptos" w:hAnsi="Aptos"/>
          <w:b w:val="0"/>
          <w:bCs w:val="0"/>
        </w:rPr>
      </w:pPr>
      <w:r>
        <w:rPr>
          <w:rFonts w:hint="default" w:ascii="Aptos" w:hAnsi="Aptos"/>
          <w:b w:val="0"/>
          <w:bCs w:val="0"/>
        </w:rPr>
        <w:t xml:space="preserve">        switch (choice) {</w:t>
      </w:r>
    </w:p>
    <w:p w14:paraId="189219BF">
      <w:pPr>
        <w:rPr>
          <w:rFonts w:hint="default" w:ascii="Aptos" w:hAnsi="Aptos"/>
          <w:b w:val="0"/>
          <w:bCs w:val="0"/>
        </w:rPr>
      </w:pPr>
      <w:r>
        <w:rPr>
          <w:rFonts w:hint="default" w:ascii="Aptos" w:hAnsi="Aptos"/>
          <w:b w:val="0"/>
          <w:bCs w:val="0"/>
        </w:rPr>
        <w:t xml:space="preserve">            case 1: {</w:t>
      </w:r>
    </w:p>
    <w:p w14:paraId="632402DF">
      <w:pPr>
        <w:rPr>
          <w:rFonts w:hint="default" w:ascii="Aptos" w:hAnsi="Aptos"/>
          <w:b w:val="0"/>
          <w:bCs w:val="0"/>
        </w:rPr>
      </w:pPr>
      <w:r>
        <w:rPr>
          <w:rFonts w:hint="default" w:ascii="Aptos" w:hAnsi="Aptos"/>
          <w:b w:val="0"/>
          <w:bCs w:val="0"/>
        </w:rPr>
        <w:t xml:space="preserve">                // Single page access</w:t>
      </w:r>
    </w:p>
    <w:p w14:paraId="7F41710B">
      <w:pPr>
        <w:rPr>
          <w:rFonts w:hint="default" w:ascii="Aptos" w:hAnsi="Aptos"/>
          <w:b w:val="0"/>
          <w:bCs w:val="0"/>
        </w:rPr>
      </w:pPr>
      <w:r>
        <w:rPr>
          <w:rFonts w:hint="default" w:ascii="Aptos" w:hAnsi="Aptos"/>
          <w:b w:val="0"/>
          <w:bCs w:val="0"/>
        </w:rPr>
        <w:t xml:space="preserve">                printHeader("ACCESS PAGE");</w:t>
      </w:r>
    </w:p>
    <w:p w14:paraId="172F9C17">
      <w:pPr>
        <w:rPr>
          <w:rFonts w:hint="default" w:ascii="Aptos" w:hAnsi="Aptos"/>
          <w:b w:val="0"/>
          <w:bCs w:val="0"/>
        </w:rPr>
      </w:pPr>
      <w:r>
        <w:rPr>
          <w:rFonts w:hint="default" w:ascii="Aptos" w:hAnsi="Aptos"/>
          <w:b w:val="0"/>
          <w:bCs w:val="0"/>
        </w:rPr>
        <w:t xml:space="preserve">                int page;</w:t>
      </w:r>
    </w:p>
    <w:p w14:paraId="3B26A8F8">
      <w:pPr>
        <w:rPr>
          <w:rFonts w:hint="default" w:ascii="Aptos" w:hAnsi="Aptos"/>
          <w:b w:val="0"/>
          <w:bCs w:val="0"/>
        </w:rPr>
      </w:pPr>
      <w:r>
        <w:rPr>
          <w:rFonts w:hint="default" w:ascii="Aptos" w:hAnsi="Aptos"/>
          <w:b w:val="0"/>
          <w:bCs w:val="0"/>
        </w:rPr>
        <w:t xml:space="preserve">                cout &lt;&lt; YELLOW &lt;&lt; "  Enter page number : " &lt;&lt; RESET;</w:t>
      </w:r>
    </w:p>
    <w:p w14:paraId="6A2EBE0B">
      <w:pPr>
        <w:rPr>
          <w:rFonts w:hint="default" w:ascii="Aptos" w:hAnsi="Aptos"/>
          <w:b w:val="0"/>
          <w:bCs w:val="0"/>
        </w:rPr>
      </w:pPr>
      <w:r>
        <w:rPr>
          <w:rFonts w:hint="default" w:ascii="Aptos" w:hAnsi="Aptos"/>
          <w:b w:val="0"/>
          <w:bCs w:val="0"/>
        </w:rPr>
        <w:t xml:space="preserve">                if (!(cin &gt;&gt; page)) {</w:t>
      </w:r>
    </w:p>
    <w:p w14:paraId="1B8F5F47">
      <w:pPr>
        <w:rPr>
          <w:rFonts w:hint="default" w:ascii="Aptos" w:hAnsi="Aptos"/>
          <w:b w:val="0"/>
          <w:bCs w:val="0"/>
        </w:rPr>
      </w:pPr>
      <w:r>
        <w:rPr>
          <w:rFonts w:hint="default" w:ascii="Aptos" w:hAnsi="Aptos"/>
          <w:b w:val="0"/>
          <w:bCs w:val="0"/>
        </w:rPr>
        <w:t xml:space="preserve">                    cout &lt;&lt; RED &lt;&lt; "  Invalid page number.\n" &lt;&lt; RESET;</w:t>
      </w:r>
    </w:p>
    <w:p w14:paraId="18D30189">
      <w:pPr>
        <w:rPr>
          <w:rFonts w:hint="default" w:ascii="Aptos" w:hAnsi="Aptos"/>
          <w:b w:val="0"/>
          <w:bCs w:val="0"/>
        </w:rPr>
      </w:pPr>
      <w:r>
        <w:rPr>
          <w:rFonts w:hint="default" w:ascii="Aptos" w:hAnsi="Aptos"/>
          <w:b w:val="0"/>
          <w:bCs w:val="0"/>
        </w:rPr>
        <w:t xml:space="preserve">                    cin.clear();</w:t>
      </w:r>
    </w:p>
    <w:p w14:paraId="16CF8E4A">
      <w:pPr>
        <w:rPr>
          <w:rFonts w:hint="default" w:ascii="Aptos" w:hAnsi="Aptos"/>
          <w:b w:val="0"/>
          <w:bCs w:val="0"/>
        </w:rPr>
      </w:pPr>
      <w:r>
        <w:rPr>
          <w:rFonts w:hint="default" w:ascii="Aptos" w:hAnsi="Aptos"/>
          <w:b w:val="0"/>
          <w:bCs w:val="0"/>
        </w:rPr>
        <w:t xml:space="preserve">                }</w:t>
      </w:r>
    </w:p>
    <w:p w14:paraId="24F8F8B0">
      <w:pPr>
        <w:rPr>
          <w:rFonts w:hint="default" w:ascii="Aptos" w:hAnsi="Aptos"/>
          <w:b w:val="0"/>
          <w:bCs w:val="0"/>
        </w:rPr>
      </w:pPr>
      <w:r>
        <w:rPr>
          <w:rFonts w:hint="default" w:ascii="Aptos" w:hAnsi="Aptos"/>
          <w:b w:val="0"/>
          <w:bCs w:val="0"/>
        </w:rPr>
        <w:t xml:space="preserve">                cin.ignore();</w:t>
      </w:r>
    </w:p>
    <w:p w14:paraId="288649FF">
      <w:pPr>
        <w:rPr>
          <w:rFonts w:hint="default" w:ascii="Aptos" w:hAnsi="Aptos"/>
          <w:b w:val="0"/>
          <w:bCs w:val="0"/>
        </w:rPr>
      </w:pPr>
      <w:r>
        <w:rPr>
          <w:rFonts w:hint="default" w:ascii="Aptos" w:hAnsi="Aptos"/>
          <w:b w:val="0"/>
          <w:bCs w:val="0"/>
        </w:rPr>
        <w:t xml:space="preserve">                sim.accessPage(page);</w:t>
      </w:r>
    </w:p>
    <w:p w14:paraId="1F899249">
      <w:pPr>
        <w:rPr>
          <w:rFonts w:hint="default" w:ascii="Aptos" w:hAnsi="Aptos"/>
          <w:b w:val="0"/>
          <w:bCs w:val="0"/>
        </w:rPr>
      </w:pPr>
      <w:r>
        <w:rPr>
          <w:rFonts w:hint="default" w:ascii="Aptos" w:hAnsi="Aptos"/>
          <w:b w:val="0"/>
          <w:bCs w:val="0"/>
        </w:rPr>
        <w:t xml:space="preserve">                break;</w:t>
      </w:r>
    </w:p>
    <w:p w14:paraId="594A776E">
      <w:pPr>
        <w:rPr>
          <w:rFonts w:hint="default" w:ascii="Aptos" w:hAnsi="Aptos"/>
          <w:b w:val="0"/>
          <w:bCs w:val="0"/>
        </w:rPr>
      </w:pPr>
      <w:r>
        <w:rPr>
          <w:rFonts w:hint="default" w:ascii="Aptos" w:hAnsi="Aptos"/>
          <w:b w:val="0"/>
          <w:bCs w:val="0"/>
        </w:rPr>
        <w:t xml:space="preserve">            }</w:t>
      </w:r>
    </w:p>
    <w:p w14:paraId="3EC804C9">
      <w:pPr>
        <w:rPr>
          <w:rFonts w:hint="default" w:ascii="Aptos" w:hAnsi="Aptos"/>
          <w:b w:val="0"/>
          <w:bCs w:val="0"/>
        </w:rPr>
      </w:pPr>
      <w:r>
        <w:rPr>
          <w:rFonts w:hint="default" w:ascii="Aptos" w:hAnsi="Aptos"/>
          <w:b w:val="0"/>
          <w:bCs w:val="0"/>
        </w:rPr>
        <w:t xml:space="preserve">            case 2:</w:t>
      </w:r>
    </w:p>
    <w:p w14:paraId="79D24112">
      <w:pPr>
        <w:rPr>
          <w:rFonts w:hint="default" w:ascii="Aptos" w:hAnsi="Aptos"/>
          <w:b w:val="0"/>
          <w:bCs w:val="0"/>
        </w:rPr>
      </w:pPr>
      <w:r>
        <w:rPr>
          <w:rFonts w:hint="default" w:ascii="Aptos" w:hAnsi="Aptos"/>
          <w:b w:val="0"/>
          <w:bCs w:val="0"/>
        </w:rPr>
        <w:t xml:space="preserve">                // Batch access — reads a line of space-separated page numbers</w:t>
      </w:r>
    </w:p>
    <w:p w14:paraId="2A893BE8">
      <w:pPr>
        <w:rPr>
          <w:rFonts w:hint="default" w:ascii="Aptos" w:hAnsi="Aptos"/>
          <w:b w:val="0"/>
          <w:bCs w:val="0"/>
        </w:rPr>
      </w:pPr>
      <w:r>
        <w:rPr>
          <w:rFonts w:hint="default" w:ascii="Aptos" w:hAnsi="Aptos"/>
          <w:b w:val="0"/>
          <w:bCs w:val="0"/>
        </w:rPr>
        <w:t xml:space="preserve">                sim.runBatch();</w:t>
      </w:r>
    </w:p>
    <w:p w14:paraId="5C0E531E">
      <w:pPr>
        <w:rPr>
          <w:rFonts w:hint="default" w:ascii="Aptos" w:hAnsi="Aptos"/>
          <w:b w:val="0"/>
          <w:bCs w:val="0"/>
        </w:rPr>
      </w:pPr>
      <w:r>
        <w:rPr>
          <w:rFonts w:hint="default" w:ascii="Aptos" w:hAnsi="Aptos"/>
          <w:b w:val="0"/>
          <w:bCs w:val="0"/>
        </w:rPr>
        <w:t xml:space="preserve">                break;</w:t>
      </w:r>
    </w:p>
    <w:p w14:paraId="71C34D88">
      <w:pPr>
        <w:rPr>
          <w:rFonts w:hint="default" w:ascii="Aptos" w:hAnsi="Aptos"/>
          <w:b w:val="0"/>
          <w:bCs w:val="0"/>
        </w:rPr>
      </w:pPr>
    </w:p>
    <w:p w14:paraId="540EEB1E">
      <w:pPr>
        <w:rPr>
          <w:rFonts w:hint="default" w:ascii="Aptos" w:hAnsi="Aptos"/>
          <w:b w:val="0"/>
          <w:bCs w:val="0"/>
        </w:rPr>
      </w:pPr>
      <w:r>
        <w:rPr>
          <w:rFonts w:hint="default" w:ascii="Aptos" w:hAnsi="Aptos"/>
          <w:b w:val="0"/>
          <w:bCs w:val="0"/>
        </w:rPr>
        <w:t xml:space="preserve">            case 3:</w:t>
      </w:r>
    </w:p>
    <w:p w14:paraId="454364F7">
      <w:pPr>
        <w:rPr>
          <w:rFonts w:hint="default" w:ascii="Aptos" w:hAnsi="Aptos"/>
          <w:b w:val="0"/>
          <w:bCs w:val="0"/>
        </w:rPr>
      </w:pPr>
      <w:r>
        <w:rPr>
          <w:rFonts w:hint="default" w:ascii="Aptos" w:hAnsi="Aptos"/>
          <w:b w:val="0"/>
          <w:bCs w:val="0"/>
        </w:rPr>
        <w:t xml:space="preserve">                // Show current stack state</w:t>
      </w:r>
    </w:p>
    <w:p w14:paraId="466BCDBB">
      <w:pPr>
        <w:rPr>
          <w:rFonts w:hint="default" w:ascii="Aptos" w:hAnsi="Aptos"/>
          <w:b w:val="0"/>
          <w:bCs w:val="0"/>
        </w:rPr>
      </w:pPr>
      <w:r>
        <w:rPr>
          <w:rFonts w:hint="default" w:ascii="Aptos" w:hAnsi="Aptos"/>
          <w:b w:val="0"/>
          <w:bCs w:val="0"/>
        </w:rPr>
        <w:t xml:space="preserve">                printHeader("CACHE DISPLAY");</w:t>
      </w:r>
    </w:p>
    <w:p w14:paraId="652A484A">
      <w:pPr>
        <w:rPr>
          <w:rFonts w:hint="default" w:ascii="Aptos" w:hAnsi="Aptos"/>
          <w:b w:val="0"/>
          <w:bCs w:val="0"/>
        </w:rPr>
      </w:pPr>
      <w:r>
        <w:rPr>
          <w:rFonts w:hint="default" w:ascii="Aptos" w:hAnsi="Aptos"/>
          <w:b w:val="0"/>
          <w:bCs w:val="0"/>
        </w:rPr>
        <w:t xml:space="preserve">                sim.displayCache();</w:t>
      </w:r>
    </w:p>
    <w:p w14:paraId="24E7C0BF">
      <w:pPr>
        <w:rPr>
          <w:rFonts w:hint="default" w:ascii="Aptos" w:hAnsi="Aptos"/>
          <w:b w:val="0"/>
          <w:bCs w:val="0"/>
        </w:rPr>
      </w:pPr>
      <w:r>
        <w:rPr>
          <w:rFonts w:hint="default" w:ascii="Aptos" w:hAnsi="Aptos"/>
          <w:b w:val="0"/>
          <w:bCs w:val="0"/>
        </w:rPr>
        <w:t xml:space="preserve">                break;</w:t>
      </w:r>
    </w:p>
    <w:p w14:paraId="54797D6D">
      <w:pPr>
        <w:rPr>
          <w:rFonts w:hint="default" w:ascii="Aptos" w:hAnsi="Aptos"/>
          <w:b w:val="0"/>
          <w:bCs w:val="0"/>
        </w:rPr>
      </w:pPr>
    </w:p>
    <w:p w14:paraId="214D3A5E">
      <w:pPr>
        <w:rPr>
          <w:rFonts w:hint="default" w:ascii="Aptos" w:hAnsi="Aptos"/>
          <w:b w:val="0"/>
          <w:bCs w:val="0"/>
        </w:rPr>
      </w:pPr>
      <w:r>
        <w:rPr>
          <w:rFonts w:hint="default" w:ascii="Aptos" w:hAnsi="Aptos"/>
          <w:b w:val="0"/>
          <w:bCs w:val="0"/>
        </w:rPr>
        <w:t xml:space="preserve">            case 4:</w:t>
      </w:r>
    </w:p>
    <w:p w14:paraId="6A910D83">
      <w:pPr>
        <w:rPr>
          <w:rFonts w:hint="default" w:ascii="Aptos" w:hAnsi="Aptos"/>
          <w:b w:val="0"/>
          <w:bCs w:val="0"/>
        </w:rPr>
      </w:pPr>
      <w:r>
        <w:rPr>
          <w:rFonts w:hint="default" w:ascii="Aptos" w:hAnsi="Aptos"/>
          <w:b w:val="0"/>
          <w:bCs w:val="0"/>
        </w:rPr>
        <w:t xml:space="preserve">                // Print hit/miss/ratio stats</w:t>
      </w:r>
    </w:p>
    <w:p w14:paraId="0E602C72">
      <w:pPr>
        <w:rPr>
          <w:rFonts w:hint="default" w:ascii="Aptos" w:hAnsi="Aptos"/>
          <w:b w:val="0"/>
          <w:bCs w:val="0"/>
        </w:rPr>
      </w:pPr>
      <w:r>
        <w:rPr>
          <w:rFonts w:hint="default" w:ascii="Aptos" w:hAnsi="Aptos"/>
          <w:b w:val="0"/>
          <w:bCs w:val="0"/>
        </w:rPr>
        <w:t xml:space="preserve">                sim.showStatistics();</w:t>
      </w:r>
    </w:p>
    <w:p w14:paraId="11DEE9CB">
      <w:pPr>
        <w:rPr>
          <w:rFonts w:hint="default" w:ascii="Aptos" w:hAnsi="Aptos"/>
          <w:b w:val="0"/>
          <w:bCs w:val="0"/>
        </w:rPr>
      </w:pPr>
      <w:r>
        <w:rPr>
          <w:rFonts w:hint="default" w:ascii="Aptos" w:hAnsi="Aptos"/>
          <w:b w:val="0"/>
          <w:bCs w:val="0"/>
        </w:rPr>
        <w:t xml:space="preserve">                break;</w:t>
      </w:r>
    </w:p>
    <w:p w14:paraId="06541762">
      <w:pPr>
        <w:rPr>
          <w:rFonts w:hint="default" w:ascii="Aptos" w:hAnsi="Aptos"/>
          <w:b w:val="0"/>
          <w:bCs w:val="0"/>
        </w:rPr>
      </w:pPr>
    </w:p>
    <w:p w14:paraId="32EED06A">
      <w:pPr>
        <w:rPr>
          <w:rFonts w:hint="default" w:ascii="Aptos" w:hAnsi="Aptos"/>
          <w:b w:val="0"/>
          <w:bCs w:val="0"/>
        </w:rPr>
      </w:pPr>
      <w:r>
        <w:rPr>
          <w:rFonts w:hint="default" w:ascii="Aptos" w:hAnsi="Aptos"/>
          <w:b w:val="0"/>
          <w:bCs w:val="0"/>
        </w:rPr>
        <w:t xml:space="preserve">            case 5:</w:t>
      </w:r>
    </w:p>
    <w:p w14:paraId="661BA218">
      <w:pPr>
        <w:rPr>
          <w:rFonts w:hint="default" w:ascii="Aptos" w:hAnsi="Aptos"/>
          <w:b w:val="0"/>
          <w:bCs w:val="0"/>
        </w:rPr>
      </w:pPr>
      <w:r>
        <w:rPr>
          <w:rFonts w:hint="default" w:ascii="Aptos" w:hAnsi="Aptos"/>
          <w:b w:val="0"/>
          <w:bCs w:val="0"/>
        </w:rPr>
        <w:t xml:space="preserve">                // Wipe cache clean — optionally let user resize</w:t>
      </w:r>
    </w:p>
    <w:p w14:paraId="14E8CCCF">
      <w:pPr>
        <w:rPr>
          <w:rFonts w:hint="default" w:ascii="Aptos" w:hAnsi="Aptos"/>
          <w:b w:val="0"/>
          <w:bCs w:val="0"/>
        </w:rPr>
      </w:pPr>
      <w:r>
        <w:rPr>
          <w:rFonts w:hint="default" w:ascii="Aptos" w:hAnsi="Aptos"/>
          <w:b w:val="0"/>
          <w:bCs w:val="0"/>
        </w:rPr>
        <w:t xml:space="preserve">                printHeader("CLEAR CACHE");</w:t>
      </w:r>
    </w:p>
    <w:p w14:paraId="1730C934">
      <w:pPr>
        <w:rPr>
          <w:rFonts w:hint="default" w:ascii="Aptos" w:hAnsi="Aptos"/>
          <w:b w:val="0"/>
          <w:bCs w:val="0"/>
        </w:rPr>
      </w:pPr>
      <w:r>
        <w:rPr>
          <w:rFonts w:hint="default" w:ascii="Aptos" w:hAnsi="Aptos"/>
          <w:b w:val="0"/>
          <w:bCs w:val="0"/>
        </w:rPr>
        <w:t xml:space="preserve">                sim.clearCache();</w:t>
      </w:r>
    </w:p>
    <w:p w14:paraId="24414AFA">
      <w:pPr>
        <w:rPr>
          <w:rFonts w:hint="default" w:ascii="Aptos" w:hAnsi="Aptos"/>
          <w:b w:val="0"/>
          <w:bCs w:val="0"/>
        </w:rPr>
      </w:pPr>
      <w:r>
        <w:rPr>
          <w:rFonts w:hint="default" w:ascii="Aptos" w:hAnsi="Aptos"/>
          <w:b w:val="0"/>
          <w:bCs w:val="0"/>
        </w:rPr>
        <w:t xml:space="preserve">                break;</w:t>
      </w:r>
    </w:p>
    <w:p w14:paraId="69E85CBC">
      <w:pPr>
        <w:rPr>
          <w:rFonts w:hint="default" w:ascii="Aptos" w:hAnsi="Aptos"/>
          <w:b w:val="0"/>
          <w:bCs w:val="0"/>
        </w:rPr>
      </w:pPr>
    </w:p>
    <w:p w14:paraId="702E0441">
      <w:pPr>
        <w:rPr>
          <w:rFonts w:hint="default" w:ascii="Aptos" w:hAnsi="Aptos"/>
          <w:b w:val="0"/>
          <w:bCs w:val="0"/>
        </w:rPr>
      </w:pPr>
      <w:r>
        <w:rPr>
          <w:rFonts w:hint="default" w:ascii="Aptos" w:hAnsi="Aptos"/>
          <w:b w:val="0"/>
          <w:bCs w:val="0"/>
        </w:rPr>
        <w:t xml:space="preserve">            case 0:</w:t>
      </w:r>
    </w:p>
    <w:p w14:paraId="2B52C85D">
      <w:pPr>
        <w:rPr>
          <w:rFonts w:hint="default" w:ascii="Aptos" w:hAnsi="Aptos"/>
          <w:b w:val="0"/>
          <w:bCs w:val="0"/>
        </w:rPr>
      </w:pPr>
      <w:r>
        <w:rPr>
          <w:rFonts w:hint="default" w:ascii="Aptos" w:hAnsi="Aptos"/>
          <w:b w:val="0"/>
          <w:bCs w:val="0"/>
        </w:rPr>
        <w:t xml:space="preserve">                cout &lt;&lt; "\n" &lt;&lt; YELLOW &lt;&lt; BOLD;</w:t>
      </w:r>
    </w:p>
    <w:p w14:paraId="27625093">
      <w:pPr>
        <w:rPr>
          <w:rFonts w:hint="default" w:ascii="Aptos" w:hAnsi="Aptos"/>
          <w:b w:val="0"/>
          <w:bCs w:val="0"/>
        </w:rPr>
      </w:pPr>
      <w:r>
        <w:rPr>
          <w:rFonts w:hint="default" w:ascii="Aptos" w:hAnsi="Aptos"/>
          <w:b w:val="0"/>
          <w:bCs w:val="0"/>
        </w:rPr>
        <w:t xml:space="preserve">                cout &lt;&lt; "  ╔══════════════════════════════════════════╗\n";</w:t>
      </w:r>
    </w:p>
    <w:p w14:paraId="466A11D0">
      <w:pPr>
        <w:rPr>
          <w:rFonts w:hint="default" w:ascii="Aptos" w:hAnsi="Aptos"/>
          <w:b w:val="0"/>
          <w:bCs w:val="0"/>
        </w:rPr>
      </w:pPr>
      <w:r>
        <w:rPr>
          <w:rFonts w:hint="default" w:ascii="Aptos" w:hAnsi="Aptos"/>
          <w:b w:val="0"/>
          <w:bCs w:val="0"/>
        </w:rPr>
        <w:t xml:space="preserve">                cout &lt;&lt; "  ║  Thank you for using LRU Cache Simulator ║\n";</w:t>
      </w:r>
    </w:p>
    <w:p w14:paraId="3054855C">
      <w:pPr>
        <w:rPr>
          <w:rFonts w:hint="default" w:ascii="Aptos" w:hAnsi="Aptos"/>
          <w:b w:val="0"/>
          <w:bCs w:val="0"/>
        </w:rPr>
      </w:pPr>
      <w:r>
        <w:rPr>
          <w:rFonts w:hint="default" w:ascii="Aptos" w:hAnsi="Aptos"/>
          <w:b w:val="0"/>
          <w:bCs w:val="0"/>
        </w:rPr>
        <w:t xml:space="preserve">                cout &lt;&lt; "  ║  Vardhaman College of Engineering, CSE   ║\n";</w:t>
      </w:r>
    </w:p>
    <w:p w14:paraId="3061B82C">
      <w:pPr>
        <w:rPr>
          <w:rFonts w:hint="default" w:ascii="Aptos" w:hAnsi="Aptos"/>
          <w:b w:val="0"/>
          <w:bCs w:val="0"/>
        </w:rPr>
      </w:pPr>
      <w:r>
        <w:rPr>
          <w:rFonts w:hint="default" w:ascii="Aptos" w:hAnsi="Aptos"/>
          <w:b w:val="0"/>
          <w:bCs w:val="0"/>
        </w:rPr>
        <w:t xml:space="preserve">                cout &lt;&lt; "  ╚══════════════════════════════════════════╝\n";</w:t>
      </w:r>
    </w:p>
    <w:p w14:paraId="52F0C006">
      <w:pPr>
        <w:rPr>
          <w:rFonts w:hint="default" w:ascii="Aptos" w:hAnsi="Aptos"/>
          <w:b w:val="0"/>
          <w:bCs w:val="0"/>
        </w:rPr>
      </w:pPr>
      <w:r>
        <w:rPr>
          <w:rFonts w:hint="default" w:ascii="Aptos" w:hAnsi="Aptos"/>
          <w:b w:val="0"/>
          <w:bCs w:val="0"/>
        </w:rPr>
        <w:t xml:space="preserve">                cout &lt;&lt; RESET &lt;&lt; "\n";</w:t>
      </w:r>
    </w:p>
    <w:p w14:paraId="5E08DA21">
      <w:pPr>
        <w:rPr>
          <w:rFonts w:hint="default" w:ascii="Aptos" w:hAnsi="Aptos"/>
          <w:b w:val="0"/>
          <w:bCs w:val="0"/>
        </w:rPr>
      </w:pPr>
      <w:r>
        <w:rPr>
          <w:rFonts w:hint="default" w:ascii="Aptos" w:hAnsi="Aptos"/>
          <w:b w:val="0"/>
          <w:bCs w:val="0"/>
        </w:rPr>
        <w:t xml:space="preserve">                running = false;</w:t>
      </w:r>
    </w:p>
    <w:p w14:paraId="5497FFBF">
      <w:pPr>
        <w:rPr>
          <w:rFonts w:hint="default" w:ascii="Aptos" w:hAnsi="Aptos"/>
          <w:b w:val="0"/>
          <w:bCs w:val="0"/>
        </w:rPr>
      </w:pPr>
      <w:r>
        <w:rPr>
          <w:rFonts w:hint="default" w:ascii="Aptos" w:hAnsi="Aptos"/>
          <w:b w:val="0"/>
          <w:bCs w:val="0"/>
        </w:rPr>
        <w:t xml:space="preserve">                break;</w:t>
      </w:r>
    </w:p>
    <w:p w14:paraId="4995A23B">
      <w:pPr>
        <w:rPr>
          <w:rFonts w:hint="default" w:ascii="Aptos" w:hAnsi="Aptos"/>
          <w:b w:val="0"/>
          <w:bCs w:val="0"/>
        </w:rPr>
      </w:pPr>
    </w:p>
    <w:p w14:paraId="6A304051">
      <w:pPr>
        <w:rPr>
          <w:rFonts w:hint="default" w:ascii="Aptos" w:hAnsi="Aptos"/>
          <w:b w:val="0"/>
          <w:bCs w:val="0"/>
        </w:rPr>
      </w:pPr>
      <w:r>
        <w:rPr>
          <w:rFonts w:hint="default" w:ascii="Aptos" w:hAnsi="Aptos"/>
          <w:b w:val="0"/>
          <w:bCs w:val="0"/>
        </w:rPr>
        <w:t xml:space="preserve">            default:</w:t>
      </w:r>
    </w:p>
    <w:p w14:paraId="4EAA55CF">
      <w:pPr>
        <w:rPr>
          <w:rFonts w:hint="default" w:ascii="Aptos" w:hAnsi="Aptos"/>
          <w:b w:val="0"/>
          <w:bCs w:val="0"/>
        </w:rPr>
      </w:pPr>
      <w:r>
        <w:rPr>
          <w:rFonts w:hint="default" w:ascii="Aptos" w:hAnsi="Aptos"/>
          <w:b w:val="0"/>
          <w:bCs w:val="0"/>
        </w:rPr>
        <w:t xml:space="preserve">                cout &lt;&lt; RED &lt;&lt; "\n  Invalid choice. Please select 0 to 5.\n" &lt;&lt; RESET;</w:t>
      </w:r>
    </w:p>
    <w:p w14:paraId="1620357E">
      <w:pPr>
        <w:rPr>
          <w:rFonts w:hint="default" w:ascii="Aptos" w:hAnsi="Aptos"/>
          <w:b w:val="0"/>
          <w:bCs w:val="0"/>
        </w:rPr>
      </w:pPr>
      <w:r>
        <w:rPr>
          <w:rFonts w:hint="default" w:ascii="Aptos" w:hAnsi="Aptos"/>
          <w:b w:val="0"/>
          <w:bCs w:val="0"/>
        </w:rPr>
        <w:t xml:space="preserve">        }</w:t>
      </w:r>
    </w:p>
    <w:p w14:paraId="16D85798">
      <w:pPr>
        <w:rPr>
          <w:rFonts w:hint="default" w:ascii="Aptos" w:hAnsi="Aptos"/>
          <w:b w:val="0"/>
          <w:bCs w:val="0"/>
        </w:rPr>
      </w:pPr>
      <w:r>
        <w:rPr>
          <w:rFonts w:hint="default" w:ascii="Aptos" w:hAnsi="Aptos"/>
          <w:b w:val="0"/>
          <w:bCs w:val="0"/>
        </w:rPr>
        <w:t xml:space="preserve">    }</w:t>
      </w:r>
    </w:p>
    <w:p w14:paraId="455F26BC">
      <w:pPr>
        <w:rPr>
          <w:rFonts w:hint="default" w:ascii="Aptos" w:hAnsi="Aptos"/>
          <w:b w:val="0"/>
          <w:bCs w:val="0"/>
        </w:rPr>
      </w:pPr>
    </w:p>
    <w:p w14:paraId="30D32F8A">
      <w:pPr>
        <w:rPr>
          <w:rFonts w:hint="default" w:ascii="Aptos" w:hAnsi="Aptos"/>
          <w:b w:val="0"/>
          <w:bCs w:val="0"/>
        </w:rPr>
      </w:pPr>
      <w:r>
        <w:rPr>
          <w:rFonts w:hint="default" w:ascii="Aptos" w:hAnsi="Aptos"/>
          <w:b w:val="0"/>
          <w:bCs w:val="0"/>
        </w:rPr>
        <w:t xml:space="preserve">    return 0;</w:t>
      </w:r>
    </w:p>
    <w:p w14:paraId="03702910">
      <w:pPr>
        <w:rPr>
          <w:rFonts w:ascii="Aptos" w:hAnsi="Aptos"/>
        </w:rPr>
      </w:pPr>
      <w:r>
        <w:rPr>
          <w:rFonts w:hint="default" w:ascii="Aptos" w:hAnsi="Aptos"/>
          <w:b/>
          <w:bCs/>
        </w:rPr>
        <w:t>}</w:t>
      </w:r>
    </w:p>
    <w:p w14:paraId="7000491F">
      <w:pPr>
        <w:rPr>
          <w:rFonts w:ascii="Aptos" w:hAnsi="Aptos"/>
          <w:b/>
          <w:bCs/>
        </w:rPr>
      </w:pPr>
      <w:r>
        <w:rPr>
          <w:rFonts w:ascii="Aptos" w:hAnsi="Aptos"/>
          <w:b/>
          <w:bCs/>
        </w:rPr>
        <w:t>APPENDIX B: WEEKLY PROGRESS</w:t>
      </w:r>
    </w:p>
    <w:p w14:paraId="560212B6">
      <w:pPr>
        <w:rPr>
          <w:rFonts w:ascii="Aptos" w:hAnsi="Aptos"/>
          <w:b/>
          <w:bCs/>
        </w:rPr>
      </w:pPr>
      <w:r>
        <w:rPr>
          <w:rFonts w:ascii="Aptos" w:hAnsi="Aptos"/>
          <w:b/>
          <w:bCs/>
        </w:rPr>
        <w:t>Week 1 Progress (June 9-13, 2025)</w:t>
      </w:r>
    </w:p>
    <w:p w14:paraId="2894B20D">
      <w:pPr>
        <w:rPr>
          <w:rFonts w:ascii="Aptos" w:hAnsi="Aptos"/>
        </w:rPr>
      </w:pPr>
      <w:r>
        <w:rPr>
          <w:rFonts w:ascii="Aptos" w:hAnsi="Aptos"/>
          <w:b/>
          <w:bCs/>
        </w:rPr>
        <w:t>Activities Completed:</w:t>
      </w:r>
    </w:p>
    <w:p w14:paraId="02A673A5">
      <w:pPr>
        <w:rPr>
          <w:rFonts w:ascii="Aptos" w:hAnsi="Aptos"/>
          <w:lang w:val="en-IN"/>
        </w:rPr>
      </w:pPr>
      <w:r>
        <w:rPr>
          <w:rFonts w:ascii="Aptos" w:hAnsi="Aptos"/>
          <w:lang w:val="en-IN"/>
        </w:rPr>
        <w:t xml:space="preserve">1.  Performed requirement analysis for the </w:t>
      </w:r>
      <w:r>
        <w:rPr>
          <w:rFonts w:ascii="Aptos" w:hAnsi="Aptos"/>
          <w:b/>
          <w:bCs/>
          <w:lang w:val="en-IN"/>
        </w:rPr>
        <w:t>LRU Cache Simulator</w:t>
      </w:r>
      <w:r>
        <w:rPr>
          <w:rFonts w:ascii="Aptos" w:hAnsi="Aptos"/>
          <w:lang w:val="en-IN"/>
        </w:rPr>
        <w:t>.</w:t>
      </w:r>
    </w:p>
    <w:p w14:paraId="46AF3C96">
      <w:pPr>
        <w:rPr>
          <w:rFonts w:ascii="Aptos" w:hAnsi="Aptos"/>
          <w:lang w:val="en-IN"/>
        </w:rPr>
      </w:pPr>
      <w:r>
        <w:rPr>
          <w:rFonts w:ascii="Aptos" w:hAnsi="Aptos"/>
          <w:lang w:val="en-IN"/>
        </w:rPr>
        <w:t xml:space="preserve">2.  Studied the </w:t>
      </w:r>
      <w:r>
        <w:rPr>
          <w:rFonts w:ascii="Aptos" w:hAnsi="Aptos"/>
          <w:b/>
          <w:bCs/>
          <w:lang w:val="en-IN"/>
        </w:rPr>
        <w:t>Least Recently Used (LRU)</w:t>
      </w:r>
      <w:r>
        <w:rPr>
          <w:rFonts w:ascii="Aptos" w:hAnsi="Aptos"/>
          <w:lang w:val="en-IN"/>
        </w:rPr>
        <w:t xml:space="preserve"> cache replacement algorithm.</w:t>
      </w:r>
    </w:p>
    <w:p w14:paraId="4BB41073">
      <w:pPr>
        <w:rPr>
          <w:rFonts w:ascii="Aptos" w:hAnsi="Aptos"/>
          <w:lang w:val="en-IN"/>
        </w:rPr>
      </w:pPr>
      <w:r>
        <w:rPr>
          <w:rFonts w:ascii="Aptos" w:hAnsi="Aptos"/>
          <w:lang w:val="en-IN"/>
        </w:rPr>
        <w:t>3.  Designed the overall system architecture and program flow.</w:t>
      </w:r>
    </w:p>
    <w:p w14:paraId="55E7E0F8">
      <w:pPr>
        <w:rPr>
          <w:rFonts w:ascii="Aptos" w:hAnsi="Aptos"/>
          <w:lang w:val="en-IN"/>
        </w:rPr>
      </w:pPr>
      <w:r>
        <w:rPr>
          <w:rFonts w:ascii="Aptos" w:hAnsi="Aptos"/>
          <w:lang w:val="en-IN"/>
        </w:rPr>
        <w:t xml:space="preserve">4.  Selected </w:t>
      </w:r>
      <w:r>
        <w:rPr>
          <w:rFonts w:ascii="Aptos" w:hAnsi="Aptos"/>
          <w:b/>
          <w:bCs/>
          <w:lang w:val="en-IN"/>
        </w:rPr>
        <w:t>stack</w:t>
      </w:r>
      <w:r>
        <w:rPr>
          <w:rFonts w:ascii="Aptos" w:hAnsi="Aptos"/>
          <w:lang w:val="en-IN"/>
        </w:rPr>
        <w:t xml:space="preserve"> and </w:t>
      </w:r>
      <w:r>
        <w:rPr>
          <w:rFonts w:ascii="Aptos" w:hAnsi="Aptos"/>
          <w:b/>
          <w:bCs/>
          <w:lang w:val="en-IN"/>
        </w:rPr>
        <w:t>vector</w:t>
      </w:r>
      <w:r>
        <w:rPr>
          <w:rFonts w:ascii="Aptos" w:hAnsi="Aptos"/>
          <w:lang w:val="en-IN"/>
        </w:rPr>
        <w:t xml:space="preserve"> as the primary data structures.</w:t>
      </w:r>
    </w:p>
    <w:p w14:paraId="08BD9A74">
      <w:pPr>
        <w:rPr>
          <w:rFonts w:ascii="Aptos" w:hAnsi="Aptos"/>
          <w:lang w:val="en-IN"/>
        </w:rPr>
      </w:pPr>
      <w:r>
        <w:rPr>
          <w:rFonts w:ascii="Aptos" w:hAnsi="Aptos"/>
          <w:lang w:val="en-IN"/>
        </w:rPr>
        <w:t>5.  Set up the C++ development environment and created the project structure.</w:t>
      </w:r>
    </w:p>
    <w:p w14:paraId="64C5120E">
      <w:pPr>
        <w:rPr>
          <w:rFonts w:ascii="Aptos" w:hAnsi="Aptos"/>
        </w:rPr>
      </w:pPr>
      <w:r>
        <w:rPr>
          <w:rFonts w:ascii="Aptos" w:hAnsi="Aptos"/>
          <w:b/>
          <w:bCs/>
        </w:rPr>
        <w:t>Challenges Faced:</w:t>
      </w:r>
    </w:p>
    <w:p w14:paraId="7059D6D1">
      <w:pPr>
        <w:rPr>
          <w:rFonts w:ascii="Aptos" w:hAnsi="Aptos"/>
          <w:lang w:val="en-IN"/>
        </w:rPr>
      </w:pPr>
      <w:r>
        <w:rPr>
          <w:rFonts w:ascii="Aptos" w:hAnsi="Aptos"/>
          <w:lang w:val="en-IN"/>
        </w:rPr>
        <w:t xml:space="preserve">1.  Understanding the implementation of the </w:t>
      </w:r>
      <w:r>
        <w:rPr>
          <w:rFonts w:ascii="Aptos" w:hAnsi="Aptos"/>
          <w:b/>
          <w:bCs/>
          <w:lang w:val="en-IN"/>
        </w:rPr>
        <w:t>LRU algorithm</w:t>
      </w:r>
      <w:r>
        <w:rPr>
          <w:rFonts w:ascii="Aptos" w:hAnsi="Aptos"/>
          <w:lang w:val="en-IN"/>
        </w:rPr>
        <w:t xml:space="preserve"> using stack operations.</w:t>
      </w:r>
    </w:p>
    <w:p w14:paraId="3DC25E6A">
      <w:pPr>
        <w:rPr>
          <w:rFonts w:ascii="Aptos" w:hAnsi="Aptos"/>
          <w:lang w:val="en-IN"/>
        </w:rPr>
      </w:pPr>
      <w:r>
        <w:rPr>
          <w:rFonts w:ascii="Aptos" w:hAnsi="Aptos"/>
          <w:lang w:val="en-IN"/>
        </w:rPr>
        <w:t>2.  Designing an efficient structure for cache management.</w:t>
      </w:r>
    </w:p>
    <w:p w14:paraId="31B4CCCE">
      <w:pPr>
        <w:rPr>
          <w:rFonts w:ascii="Aptos" w:hAnsi="Aptos"/>
        </w:rPr>
      </w:pPr>
      <w:r>
        <w:rPr>
          <w:rFonts w:ascii="Aptos" w:hAnsi="Aptos"/>
          <w:b/>
          <w:bCs/>
        </w:rPr>
        <w:t>Plan for Next Week:</w:t>
      </w:r>
    </w:p>
    <w:p w14:paraId="72DE3AE6">
      <w:pPr>
        <w:rPr>
          <w:rFonts w:ascii="Aptos" w:hAnsi="Aptos"/>
          <w:lang w:val="en-IN"/>
        </w:rPr>
      </w:pPr>
      <w:r>
        <w:rPr>
          <w:rFonts w:ascii="Aptos" w:hAnsi="Aptos"/>
          <w:lang w:val="en-IN"/>
        </w:rPr>
        <w:t>1.  Implement the cache management module.</w:t>
      </w:r>
    </w:p>
    <w:p w14:paraId="52867CF2">
      <w:pPr>
        <w:rPr>
          <w:rFonts w:ascii="Aptos" w:hAnsi="Aptos"/>
          <w:lang w:val="en-IN"/>
        </w:rPr>
      </w:pPr>
      <w:r>
        <w:rPr>
          <w:rFonts w:ascii="Aptos" w:hAnsi="Aptos"/>
          <w:lang w:val="en-IN"/>
        </w:rPr>
        <w:t>2.  Develop page access and LRU replacement operations.</w:t>
      </w:r>
    </w:p>
    <w:p w14:paraId="574C50DF">
      <w:pPr>
        <w:rPr>
          <w:rFonts w:ascii="Aptos" w:hAnsi="Aptos"/>
        </w:rPr>
      </w:pPr>
      <w:r>
        <w:rPr>
          <w:rFonts w:ascii="Aptos" w:hAnsi="Aptos"/>
          <w:lang w:val="en-IN"/>
        </w:rPr>
        <w:t>3.  Implement cache display and statistics modules.</w:t>
      </w:r>
      <w:r>
        <w:rPr>
          <w:rFonts w:ascii="Aptos" w:hAnsi="Aptos"/>
        </w:rPr>
        <w:pict>
          <v:rect id="_x0000_i1033" o:spt="1" style="height:1.5pt;width:0pt;" fillcolor="#A0A0A0" filled="t" stroked="f" coordsize="21600,21600" o:hr="t" o:hrstd="t" o:hralign="center">
            <v:path/>
            <v:fill on="t" focussize="0,0"/>
            <v:stroke on="f"/>
            <v:imagedata o:title=""/>
            <o:lock v:ext="edit"/>
            <w10:wrap type="none"/>
            <w10:anchorlock/>
          </v:rect>
        </w:pict>
      </w:r>
    </w:p>
    <w:p w14:paraId="25C76988">
      <w:pPr>
        <w:rPr>
          <w:rFonts w:ascii="Aptos" w:hAnsi="Aptos"/>
          <w:b/>
          <w:bCs/>
        </w:rPr>
      </w:pPr>
      <w:r>
        <w:rPr>
          <w:rFonts w:ascii="Aptos" w:hAnsi="Aptos"/>
          <w:b/>
          <w:bCs/>
        </w:rPr>
        <w:t>Week 2 Progress (June 14-20, 2025)</w:t>
      </w:r>
    </w:p>
    <w:p w14:paraId="6E285D2C">
      <w:pPr>
        <w:rPr>
          <w:rFonts w:ascii="Aptos" w:hAnsi="Aptos"/>
        </w:rPr>
      </w:pPr>
      <w:r>
        <w:rPr>
          <w:rFonts w:ascii="Aptos" w:hAnsi="Aptos"/>
          <w:b/>
          <w:bCs/>
        </w:rPr>
        <w:t>Activities Completed:</w:t>
      </w:r>
    </w:p>
    <w:p w14:paraId="54FE2D54">
      <w:pPr>
        <w:rPr>
          <w:rFonts w:ascii="Aptos" w:hAnsi="Aptos"/>
          <w:lang w:val="en-IN"/>
        </w:rPr>
      </w:pPr>
      <w:r>
        <w:rPr>
          <w:rFonts w:ascii="Aptos" w:hAnsi="Aptos"/>
          <w:lang w:val="en-IN"/>
        </w:rPr>
        <w:t xml:space="preserve">1.  Implemented the </w:t>
      </w:r>
      <w:r>
        <w:rPr>
          <w:rFonts w:ascii="Aptos" w:hAnsi="Aptos"/>
          <w:b/>
          <w:bCs/>
          <w:lang w:val="en-IN"/>
        </w:rPr>
        <w:t>LRU Cache Simulator</w:t>
      </w:r>
      <w:r>
        <w:rPr>
          <w:rFonts w:ascii="Aptos" w:hAnsi="Aptos"/>
          <w:lang w:val="en-IN"/>
        </w:rPr>
        <w:t xml:space="preserve"> using </w:t>
      </w:r>
      <w:r>
        <w:rPr>
          <w:rFonts w:ascii="Aptos" w:hAnsi="Aptos"/>
          <w:b/>
          <w:bCs/>
          <w:lang w:val="en-IN"/>
        </w:rPr>
        <w:t>C++</w:t>
      </w:r>
      <w:r>
        <w:rPr>
          <w:rFonts w:ascii="Aptos" w:hAnsi="Aptos"/>
          <w:lang w:val="en-IN"/>
        </w:rPr>
        <w:t>.</w:t>
      </w:r>
    </w:p>
    <w:p w14:paraId="361DCD2D">
      <w:pPr>
        <w:rPr>
          <w:rFonts w:ascii="Aptos" w:hAnsi="Aptos"/>
          <w:lang w:val="en-IN"/>
        </w:rPr>
      </w:pPr>
      <w:r>
        <w:rPr>
          <w:rFonts w:ascii="Aptos" w:hAnsi="Aptos"/>
          <w:lang w:val="en-IN"/>
        </w:rPr>
        <w:t>2.  Developed cache hit and cache miss detection.</w:t>
      </w:r>
    </w:p>
    <w:p w14:paraId="30551323">
      <w:pPr>
        <w:rPr>
          <w:rFonts w:ascii="Aptos" w:hAnsi="Aptos"/>
          <w:lang w:val="en-IN"/>
        </w:rPr>
      </w:pPr>
      <w:r>
        <w:rPr>
          <w:rFonts w:ascii="Aptos" w:hAnsi="Aptos"/>
          <w:lang w:val="en-IN"/>
        </w:rPr>
        <w:t xml:space="preserve">3.  Implemented </w:t>
      </w:r>
      <w:r>
        <w:rPr>
          <w:rFonts w:ascii="Aptos" w:hAnsi="Aptos"/>
          <w:b/>
          <w:bCs/>
          <w:lang w:val="en-IN"/>
        </w:rPr>
        <w:t>LRU page replacement</w:t>
      </w:r>
      <w:r>
        <w:rPr>
          <w:rFonts w:ascii="Aptos" w:hAnsi="Aptos"/>
          <w:lang w:val="en-IN"/>
        </w:rPr>
        <w:t>, batch page processing, and cache display.</w:t>
      </w:r>
    </w:p>
    <w:p w14:paraId="4ACBECBF">
      <w:pPr>
        <w:rPr>
          <w:rFonts w:ascii="Aptos" w:hAnsi="Aptos"/>
          <w:lang w:val="en-IN"/>
        </w:rPr>
      </w:pPr>
      <w:r>
        <w:rPr>
          <w:rFonts w:ascii="Aptos" w:hAnsi="Aptos"/>
          <w:lang w:val="en-IN"/>
        </w:rPr>
        <w:t xml:space="preserve">4.  Added cache statistics, including </w:t>
      </w:r>
      <w:r>
        <w:rPr>
          <w:rFonts w:ascii="Aptos" w:hAnsi="Aptos"/>
          <w:b/>
          <w:bCs/>
          <w:lang w:val="en-IN"/>
        </w:rPr>
        <w:t>hit ratio</w:t>
      </w:r>
      <w:r>
        <w:rPr>
          <w:rFonts w:ascii="Aptos" w:hAnsi="Aptos"/>
          <w:lang w:val="en-IN"/>
        </w:rPr>
        <w:t xml:space="preserve"> and </w:t>
      </w:r>
      <w:r>
        <w:rPr>
          <w:rFonts w:ascii="Aptos" w:hAnsi="Aptos"/>
          <w:b/>
          <w:bCs/>
          <w:lang w:val="en-IN"/>
        </w:rPr>
        <w:t>miss ratio</w:t>
      </w:r>
      <w:r>
        <w:rPr>
          <w:rFonts w:ascii="Aptos" w:hAnsi="Aptos"/>
          <w:lang w:val="en-IN"/>
        </w:rPr>
        <w:t xml:space="preserve"> calculations.</w:t>
      </w:r>
    </w:p>
    <w:p w14:paraId="682477AB">
      <w:pPr>
        <w:rPr>
          <w:rFonts w:ascii="Aptos" w:hAnsi="Aptos"/>
          <w:lang w:val="en-IN"/>
        </w:rPr>
      </w:pPr>
      <w:r>
        <w:rPr>
          <w:rFonts w:ascii="Aptos" w:hAnsi="Aptos"/>
          <w:lang w:val="en-IN"/>
        </w:rPr>
        <w:t>5.  Integrated all modules into a menu-driven application.</w:t>
      </w:r>
    </w:p>
    <w:p w14:paraId="5429035F">
      <w:pPr>
        <w:rPr>
          <w:rFonts w:ascii="Aptos" w:hAnsi="Aptos"/>
        </w:rPr>
      </w:pPr>
      <w:r>
        <w:rPr>
          <w:rFonts w:ascii="Aptos" w:hAnsi="Aptos"/>
          <w:b/>
          <w:bCs/>
        </w:rPr>
        <w:t>Challenges Faced:</w:t>
      </w:r>
    </w:p>
    <w:p w14:paraId="7B3F5298">
      <w:pPr>
        <w:rPr>
          <w:rFonts w:ascii="Aptos" w:hAnsi="Aptos"/>
          <w:lang w:val="en-IN"/>
        </w:rPr>
      </w:pPr>
      <w:r>
        <w:rPr>
          <w:rFonts w:ascii="Aptos" w:hAnsi="Aptos"/>
          <w:lang w:val="en-IN"/>
        </w:rPr>
        <w:t xml:space="preserve">1.  Maintaining the correct </w:t>
      </w:r>
      <w:r>
        <w:rPr>
          <w:rFonts w:ascii="Aptos" w:hAnsi="Aptos"/>
          <w:b/>
          <w:bCs/>
          <w:lang w:val="en-IN"/>
        </w:rPr>
        <w:t>MRU</w:t>
      </w:r>
      <w:r>
        <w:rPr>
          <w:rFonts w:ascii="Aptos" w:hAnsi="Aptos"/>
          <w:lang w:val="en-IN"/>
        </w:rPr>
        <w:t xml:space="preserve"> and </w:t>
      </w:r>
      <w:r>
        <w:rPr>
          <w:rFonts w:ascii="Aptos" w:hAnsi="Aptos"/>
          <w:b/>
          <w:bCs/>
          <w:lang w:val="en-IN"/>
        </w:rPr>
        <w:t>LRU</w:t>
      </w:r>
      <w:r>
        <w:rPr>
          <w:rFonts w:ascii="Aptos" w:hAnsi="Aptos"/>
          <w:lang w:val="en-IN"/>
        </w:rPr>
        <w:t xml:space="preserve"> order after every page access.</w:t>
      </w:r>
    </w:p>
    <w:p w14:paraId="3C36FEA9">
      <w:pPr>
        <w:rPr>
          <w:rFonts w:ascii="Aptos" w:hAnsi="Aptos"/>
          <w:lang w:val="en-IN"/>
        </w:rPr>
      </w:pPr>
      <w:r>
        <w:rPr>
          <w:rFonts w:ascii="Aptos" w:hAnsi="Aptos"/>
          <w:lang w:val="en-IN"/>
        </w:rPr>
        <w:t>2.  Implementing page removal and replacement using stack operations.</w:t>
      </w:r>
    </w:p>
    <w:p w14:paraId="664394BC">
      <w:pPr>
        <w:rPr>
          <w:rFonts w:ascii="Aptos" w:hAnsi="Aptos"/>
        </w:rPr>
      </w:pPr>
      <w:r>
        <w:rPr>
          <w:rFonts w:ascii="Aptos" w:hAnsi="Aptos"/>
          <w:b/>
          <w:bCs/>
        </w:rPr>
        <w:t>Plan for Next Week:</w:t>
      </w:r>
    </w:p>
    <w:p w14:paraId="30CC8935">
      <w:pPr>
        <w:rPr>
          <w:rFonts w:ascii="Aptos" w:hAnsi="Aptos"/>
          <w:lang w:val="en-IN"/>
        </w:rPr>
      </w:pPr>
      <w:r>
        <w:rPr>
          <w:rFonts w:ascii="Aptos" w:hAnsi="Aptos"/>
          <w:lang w:val="en-IN"/>
        </w:rPr>
        <w:t>1.  Perform functional testing with different input cases.</w:t>
      </w:r>
    </w:p>
    <w:p w14:paraId="31B87F63">
      <w:pPr>
        <w:rPr>
          <w:rFonts w:ascii="Aptos" w:hAnsi="Aptos"/>
          <w:lang w:val="en-IN"/>
        </w:rPr>
      </w:pPr>
      <w:r>
        <w:rPr>
          <w:rFonts w:ascii="Aptos" w:hAnsi="Aptos"/>
          <w:lang w:val="en-IN"/>
        </w:rPr>
        <w:t>2.  Debug and optimize the simulator.</w:t>
      </w:r>
    </w:p>
    <w:p w14:paraId="28994A74">
      <w:pPr>
        <w:rPr>
          <w:rFonts w:ascii="Aptos" w:hAnsi="Aptos"/>
        </w:rPr>
      </w:pPr>
      <w:r>
        <w:rPr>
          <w:rFonts w:ascii="Aptos" w:hAnsi="Aptos"/>
          <w:lang w:val="en-IN"/>
        </w:rPr>
        <w:t>3.  Prepare the project documentation.</w:t>
      </w:r>
      <w:r>
        <w:rPr>
          <w:rFonts w:ascii="Aptos" w:hAnsi="Aptos"/>
        </w:rPr>
        <w:pict>
          <v:rect id="_x0000_i1034" o:spt="1" style="height:1.5pt;width:0pt;" fillcolor="#A0A0A0" filled="t" stroked="f" coordsize="21600,21600" o:hr="t" o:hrstd="t" o:hralign="center">
            <v:path/>
            <v:fill on="t" focussize="0,0"/>
            <v:stroke on="f"/>
            <v:imagedata o:title=""/>
            <o:lock v:ext="edit"/>
            <w10:wrap type="none"/>
            <w10:anchorlock/>
          </v:rect>
        </w:pict>
      </w:r>
    </w:p>
    <w:p w14:paraId="1BCA028F">
      <w:pPr>
        <w:rPr>
          <w:rFonts w:ascii="Aptos" w:hAnsi="Aptos"/>
          <w:b/>
          <w:bCs/>
        </w:rPr>
      </w:pPr>
      <w:r>
        <w:rPr>
          <w:rFonts w:ascii="Aptos" w:hAnsi="Aptos"/>
          <w:b/>
          <w:bCs/>
        </w:rPr>
        <w:t>Week 3 Progress (June 21-27, 2025)</w:t>
      </w:r>
    </w:p>
    <w:p w14:paraId="2FD0E731">
      <w:pPr>
        <w:rPr>
          <w:rFonts w:ascii="Aptos" w:hAnsi="Aptos"/>
        </w:rPr>
      </w:pPr>
      <w:r>
        <w:rPr>
          <w:rFonts w:ascii="Aptos" w:hAnsi="Aptos"/>
          <w:b/>
          <w:bCs/>
        </w:rPr>
        <w:t>Activities Completed:</w:t>
      </w:r>
    </w:p>
    <w:p w14:paraId="10C93B48">
      <w:pPr>
        <w:rPr>
          <w:rFonts w:ascii="Aptos" w:hAnsi="Aptos"/>
          <w:lang w:val="en-IN"/>
        </w:rPr>
      </w:pPr>
      <w:r>
        <w:rPr>
          <w:rFonts w:ascii="Aptos" w:hAnsi="Aptos"/>
          <w:lang w:val="en-IN"/>
        </w:rPr>
        <w:t>1  Conducted functional testing using various page request sequences.</w:t>
      </w:r>
    </w:p>
    <w:p w14:paraId="12F404E9">
      <w:pPr>
        <w:rPr>
          <w:rFonts w:ascii="Aptos" w:hAnsi="Aptos"/>
          <w:lang w:val="en-IN"/>
        </w:rPr>
      </w:pPr>
      <w:r>
        <w:rPr>
          <w:rFonts w:ascii="Aptos" w:hAnsi="Aptos"/>
          <w:lang w:val="en-IN"/>
        </w:rPr>
        <w:t xml:space="preserve">2.  Verified cache hit, cache miss, and </w:t>
      </w:r>
      <w:r>
        <w:rPr>
          <w:rFonts w:ascii="Aptos" w:hAnsi="Aptos"/>
          <w:b/>
          <w:bCs/>
          <w:lang w:val="en-IN"/>
        </w:rPr>
        <w:t>LRU replacement</w:t>
      </w:r>
      <w:r>
        <w:rPr>
          <w:rFonts w:ascii="Aptos" w:hAnsi="Aptos"/>
          <w:lang w:val="en-IN"/>
        </w:rPr>
        <w:t xml:space="preserve"> operations.</w:t>
      </w:r>
    </w:p>
    <w:p w14:paraId="366D2A9F">
      <w:pPr>
        <w:rPr>
          <w:rFonts w:ascii="Aptos" w:hAnsi="Aptos"/>
          <w:lang w:val="en-IN"/>
        </w:rPr>
      </w:pPr>
      <w:r>
        <w:rPr>
          <w:rFonts w:ascii="Aptos" w:hAnsi="Aptos"/>
          <w:lang w:val="en-IN"/>
        </w:rPr>
        <w:t>3.  Corrected logical errors and optimized program execution.</w:t>
      </w:r>
    </w:p>
    <w:p w14:paraId="1508F6A6">
      <w:pPr>
        <w:rPr>
          <w:rFonts w:ascii="Aptos" w:hAnsi="Aptos"/>
          <w:lang w:val="en-IN"/>
        </w:rPr>
      </w:pPr>
      <w:r>
        <w:rPr>
          <w:rFonts w:ascii="Aptos" w:hAnsi="Aptos"/>
          <w:lang w:val="en-IN"/>
        </w:rPr>
        <w:t>4.  Prepared screenshots, flowcharts, and system design diagrams.</w:t>
      </w:r>
    </w:p>
    <w:p w14:paraId="53AA96E3">
      <w:pPr>
        <w:rPr>
          <w:rFonts w:ascii="Aptos" w:hAnsi="Aptos"/>
          <w:lang w:val="en-IN"/>
        </w:rPr>
      </w:pPr>
      <w:r>
        <w:rPr>
          <w:rFonts w:ascii="Aptos" w:hAnsi="Aptos"/>
          <w:lang w:val="en-IN"/>
        </w:rPr>
        <w:t>5.  Completed the project report and final documentation.</w:t>
      </w:r>
    </w:p>
    <w:p w14:paraId="677A3E49">
      <w:pPr>
        <w:rPr>
          <w:rFonts w:ascii="Aptos" w:hAnsi="Aptos"/>
        </w:rPr>
      </w:pPr>
      <w:r>
        <w:rPr>
          <w:rFonts w:ascii="Aptos" w:hAnsi="Aptos"/>
          <w:b/>
          <w:bCs/>
        </w:rPr>
        <w:t>Challenges Faced:</w:t>
      </w:r>
    </w:p>
    <w:p w14:paraId="471F4F26">
      <w:pPr>
        <w:rPr>
          <w:rFonts w:ascii="Aptos" w:hAnsi="Aptos"/>
          <w:lang w:val="en-IN"/>
        </w:rPr>
      </w:pPr>
      <w:r>
        <w:rPr>
          <w:rFonts w:ascii="Aptos" w:hAnsi="Aptos"/>
          <w:lang w:val="en-IN"/>
        </w:rPr>
        <w:t>1.  Testing different cache capacities and input scenarios.</w:t>
      </w:r>
    </w:p>
    <w:p w14:paraId="569D6683">
      <w:pPr>
        <w:rPr>
          <w:rFonts w:ascii="Aptos" w:hAnsi="Aptos"/>
          <w:lang w:val="en-IN"/>
        </w:rPr>
      </w:pPr>
      <w:r>
        <w:rPr>
          <w:rFonts w:ascii="Aptos" w:hAnsi="Aptos"/>
          <w:lang w:val="en-IN"/>
        </w:rPr>
        <w:t>2.  Ensuring accurate calculation of cache statistics.</w:t>
      </w:r>
    </w:p>
    <w:p w14:paraId="4F08C696">
      <w:pPr>
        <w:rPr>
          <w:rFonts w:ascii="Aptos" w:hAnsi="Aptos"/>
        </w:rPr>
      </w:pPr>
      <w:r>
        <w:rPr>
          <w:rFonts w:ascii="Aptos" w:hAnsi="Aptos"/>
          <w:b/>
          <w:bCs/>
        </w:rPr>
        <w:t>Overall Learning:</w:t>
      </w:r>
    </w:p>
    <w:p w14:paraId="58F2695F">
      <w:pPr>
        <w:rPr>
          <w:rFonts w:ascii="Aptos" w:hAnsi="Aptos"/>
          <w:lang w:val="en-IN"/>
        </w:rPr>
      </w:pPr>
      <w:r>
        <w:rPr>
          <w:rFonts w:ascii="Aptos" w:hAnsi="Aptos"/>
          <w:lang w:val="en-IN"/>
        </w:rPr>
        <w:t xml:space="preserve">1.  Gained practical experience in implementing the </w:t>
      </w:r>
      <w:r>
        <w:rPr>
          <w:rFonts w:ascii="Aptos" w:hAnsi="Aptos"/>
          <w:b/>
          <w:bCs/>
          <w:lang w:val="en-IN"/>
        </w:rPr>
        <w:t>LRU Cache Replacement Algorithm</w:t>
      </w:r>
      <w:r>
        <w:rPr>
          <w:rFonts w:ascii="Aptos" w:hAnsi="Aptos"/>
          <w:lang w:val="en-IN"/>
        </w:rPr>
        <w:t xml:space="preserve"> using </w:t>
      </w:r>
      <w:r>
        <w:rPr>
          <w:rFonts w:ascii="Aptos" w:hAnsi="Aptos"/>
          <w:b/>
          <w:bCs/>
          <w:lang w:val="en-IN"/>
        </w:rPr>
        <w:t>C++</w:t>
      </w:r>
      <w:r>
        <w:rPr>
          <w:rFonts w:ascii="Aptos" w:hAnsi="Aptos"/>
          <w:lang w:val="en-IN"/>
        </w:rPr>
        <w:t>.</w:t>
      </w:r>
    </w:p>
    <w:p w14:paraId="66C1435E">
      <w:pPr>
        <w:rPr>
          <w:rFonts w:ascii="Aptos" w:hAnsi="Aptos"/>
          <w:lang w:val="en-IN"/>
        </w:rPr>
      </w:pPr>
      <w:r>
        <w:rPr>
          <w:rFonts w:ascii="Aptos" w:hAnsi="Aptos"/>
          <w:lang w:val="en-IN"/>
        </w:rPr>
        <w:t xml:space="preserve">2.  Improved understanding of </w:t>
      </w:r>
      <w:r>
        <w:rPr>
          <w:rFonts w:ascii="Aptos" w:hAnsi="Aptos"/>
          <w:b/>
          <w:bCs/>
          <w:lang w:val="en-IN"/>
        </w:rPr>
        <w:t>stack</w:t>
      </w:r>
      <w:r>
        <w:rPr>
          <w:rFonts w:ascii="Aptos" w:hAnsi="Aptos"/>
          <w:lang w:val="en-IN"/>
        </w:rPr>
        <w:t xml:space="preserve">, </w:t>
      </w:r>
      <w:r>
        <w:rPr>
          <w:rFonts w:ascii="Aptos" w:hAnsi="Aptos"/>
          <w:b/>
          <w:bCs/>
          <w:lang w:val="en-IN"/>
        </w:rPr>
        <w:t>vector</w:t>
      </w:r>
      <w:r>
        <w:rPr>
          <w:rFonts w:ascii="Aptos" w:hAnsi="Aptos"/>
          <w:lang w:val="en-IN"/>
        </w:rPr>
        <w:t>, and memory management concepts.</w:t>
      </w:r>
    </w:p>
    <w:p w14:paraId="01244F1E">
      <w:pPr>
        <w:rPr>
          <w:rFonts w:ascii="Aptos" w:hAnsi="Aptos"/>
        </w:rPr>
      </w:pPr>
      <w:r>
        <w:rPr>
          <w:rFonts w:ascii="Aptos" w:hAnsi="Aptos"/>
          <w:lang w:val="en-IN"/>
        </w:rPr>
        <w:t>3.  Enhanced software development, testing, debugging, and documentation skills.</w:t>
      </w:r>
    </w:p>
    <w:p w14:paraId="70676C84">
      <w:pPr>
        <w:rPr>
          <w:rFonts w:ascii="Aptos" w:hAnsi="Aptos"/>
        </w:rPr>
      </w:pPr>
    </w:p>
    <w:p w14:paraId="02ACAEF1">
      <w:pPr>
        <w:rPr>
          <w:rFonts w:ascii="Aptos" w:hAnsi="Aptos"/>
        </w:rPr>
      </w:pPr>
    </w:p>
    <w:p w14:paraId="224D8F8E">
      <w:pPr>
        <w:rPr>
          <w:rFonts w:ascii="Aptos" w:hAnsi="Aptos"/>
        </w:rPr>
      </w:pPr>
    </w:p>
    <w:p w14:paraId="6906F519">
      <w:pPr>
        <w:rPr>
          <w:rFonts w:ascii="Aptos" w:hAnsi="Aptos"/>
        </w:rPr>
      </w:pPr>
    </w:p>
    <w:p w14:paraId="228AEA12">
      <w:pPr>
        <w:rPr>
          <w:rFonts w:ascii="Aptos" w:hAnsi="Aptos"/>
        </w:rPr>
      </w:pPr>
    </w:p>
    <w:p w14:paraId="7DA88718">
      <w:pPr>
        <w:rPr>
          <w:rFonts w:ascii="Aptos" w:hAnsi="Aptos"/>
        </w:rPr>
      </w:pPr>
    </w:p>
    <w:p w14:paraId="34C186B0">
      <w:pPr>
        <w:rPr>
          <w:rFonts w:ascii="Aptos" w:hAnsi="Aptos"/>
        </w:rPr>
      </w:pPr>
    </w:p>
    <w:p w14:paraId="68FBD8A2">
      <w:pPr>
        <w:rPr>
          <w:rFonts w:ascii="Aptos" w:hAnsi="Aptos"/>
          <w:b/>
          <w:bCs/>
        </w:rPr>
      </w:pPr>
      <w:r>
        <w:rPr>
          <w:rFonts w:ascii="Aptos" w:hAnsi="Aptos"/>
          <w:b/>
          <w:bCs/>
        </w:rPr>
        <w:t xml:space="preserve"> QUICK CHECKLIST BEFORE SUBMITTING</w:t>
      </w:r>
    </w:p>
    <w:tbl>
      <w:tblPr>
        <w:tblStyle w:val="12"/>
        <w:tblW w:w="0" w:type="auto"/>
        <w:tblCellSpacing w:w="15" w:type="dxa"/>
        <w:tblInd w:w="0" w:type="dxa"/>
        <w:tblLayout w:type="autofit"/>
        <w:tblCellMar>
          <w:top w:w="15" w:type="dxa"/>
          <w:left w:w="15" w:type="dxa"/>
          <w:bottom w:w="15" w:type="dxa"/>
          <w:right w:w="15" w:type="dxa"/>
        </w:tblCellMar>
      </w:tblPr>
      <w:tblGrid>
        <w:gridCol w:w="6056"/>
        <w:gridCol w:w="718"/>
      </w:tblGrid>
      <w:tr w14:paraId="0D764039">
        <w:tblPrEx>
          <w:tblCellMar>
            <w:top w:w="15" w:type="dxa"/>
            <w:left w:w="15" w:type="dxa"/>
            <w:bottom w:w="15" w:type="dxa"/>
            <w:right w:w="15" w:type="dxa"/>
          </w:tblCellMar>
        </w:tblPrEx>
        <w:trPr>
          <w:tblHeader/>
          <w:tblCellSpacing w:w="15" w:type="dxa"/>
        </w:trPr>
        <w:tc>
          <w:tcPr>
            <w:tcW w:w="0" w:type="auto"/>
            <w:vAlign w:val="center"/>
          </w:tcPr>
          <w:p w14:paraId="20B2BB89">
            <w:pPr>
              <w:rPr>
                <w:rFonts w:ascii="Aptos" w:hAnsi="Aptos"/>
                <w:b/>
                <w:bCs/>
              </w:rPr>
            </w:pPr>
            <w:r>
              <w:rPr>
                <w:rFonts w:ascii="Aptos" w:hAnsi="Aptos"/>
                <w:b/>
                <w:bCs/>
              </w:rPr>
              <w:t>Item</w:t>
            </w:r>
          </w:p>
        </w:tc>
        <w:tc>
          <w:tcPr>
            <w:tcW w:w="0" w:type="auto"/>
            <w:vAlign w:val="center"/>
          </w:tcPr>
          <w:p w14:paraId="03D13F4E">
            <w:pPr>
              <w:rPr>
                <w:rFonts w:ascii="Aptos" w:hAnsi="Aptos"/>
                <w:b/>
                <w:bCs/>
              </w:rPr>
            </w:pPr>
            <w:r>
              <w:rPr>
                <w:rFonts w:ascii="Aptos" w:hAnsi="Aptos"/>
                <w:b/>
                <w:bCs/>
              </w:rPr>
              <w:t>Status</w:t>
            </w:r>
          </w:p>
        </w:tc>
      </w:tr>
      <w:tr w14:paraId="7C038BD1">
        <w:tblPrEx>
          <w:tblCellMar>
            <w:top w:w="15" w:type="dxa"/>
            <w:left w:w="15" w:type="dxa"/>
            <w:bottom w:w="15" w:type="dxa"/>
            <w:right w:w="15" w:type="dxa"/>
          </w:tblCellMar>
        </w:tblPrEx>
        <w:trPr>
          <w:tblCellSpacing w:w="15" w:type="dxa"/>
        </w:trPr>
        <w:tc>
          <w:tcPr>
            <w:tcW w:w="0" w:type="auto"/>
            <w:vAlign w:val="center"/>
          </w:tcPr>
          <w:p w14:paraId="0C8A769E">
            <w:pPr>
              <w:rPr>
                <w:rFonts w:ascii="Aptos" w:hAnsi="Aptos"/>
              </w:rPr>
            </w:pPr>
            <w:r>
              <w:rPr>
                <w:rFonts w:ascii="Aptos" w:hAnsi="Aptos"/>
              </w:rPr>
              <w:t>Replace [Your Name] with actual name</w:t>
            </w:r>
          </w:p>
        </w:tc>
        <w:tc>
          <w:tcPr>
            <w:tcW w:w="0" w:type="auto"/>
            <w:vAlign w:val="center"/>
          </w:tcPr>
          <w:p w14:paraId="36F54FCF">
            <w:pPr>
              <w:rPr>
                <w:rFonts w:ascii="Aptos" w:hAnsi="Aptos"/>
              </w:rPr>
            </w:pPr>
            <w:r>
              <w:rPr>
                <w:rFonts w:ascii="Aptos" w:hAnsi="Aptos" w:cs="Segoe UI Symbol"/>
              </w:rPr>
              <w:t>☐</w:t>
            </w:r>
          </w:p>
        </w:tc>
      </w:tr>
      <w:tr w14:paraId="50D9C4D6">
        <w:tblPrEx>
          <w:tblCellMar>
            <w:top w:w="15" w:type="dxa"/>
            <w:left w:w="15" w:type="dxa"/>
            <w:bottom w:w="15" w:type="dxa"/>
            <w:right w:w="15" w:type="dxa"/>
          </w:tblCellMar>
        </w:tblPrEx>
        <w:trPr>
          <w:tblCellSpacing w:w="15" w:type="dxa"/>
        </w:trPr>
        <w:tc>
          <w:tcPr>
            <w:tcW w:w="0" w:type="auto"/>
            <w:vAlign w:val="center"/>
          </w:tcPr>
          <w:p w14:paraId="2F17C60A">
            <w:pPr>
              <w:rPr>
                <w:rFonts w:ascii="Aptos" w:hAnsi="Aptos"/>
              </w:rPr>
            </w:pPr>
            <w:r>
              <w:rPr>
                <w:rFonts w:ascii="Aptos" w:hAnsi="Aptos"/>
              </w:rPr>
              <w:t>Replace [Your Roll Number] with actual roll no</w:t>
            </w:r>
          </w:p>
        </w:tc>
        <w:tc>
          <w:tcPr>
            <w:tcW w:w="0" w:type="auto"/>
            <w:vAlign w:val="center"/>
          </w:tcPr>
          <w:p w14:paraId="3E1543E0">
            <w:pPr>
              <w:rPr>
                <w:rFonts w:ascii="Aptos" w:hAnsi="Aptos"/>
              </w:rPr>
            </w:pPr>
            <w:r>
              <w:rPr>
                <w:rFonts w:ascii="Aptos" w:hAnsi="Aptos" w:cs="Segoe UI Symbol"/>
              </w:rPr>
              <w:t>☐</w:t>
            </w:r>
          </w:p>
        </w:tc>
      </w:tr>
      <w:tr w14:paraId="24ECF5C6">
        <w:tblPrEx>
          <w:tblCellMar>
            <w:top w:w="15" w:type="dxa"/>
            <w:left w:w="15" w:type="dxa"/>
            <w:bottom w:w="15" w:type="dxa"/>
            <w:right w:w="15" w:type="dxa"/>
          </w:tblCellMar>
        </w:tblPrEx>
        <w:trPr>
          <w:tblCellSpacing w:w="15" w:type="dxa"/>
        </w:trPr>
        <w:tc>
          <w:tcPr>
            <w:tcW w:w="0" w:type="auto"/>
            <w:vAlign w:val="center"/>
          </w:tcPr>
          <w:p w14:paraId="4D612520">
            <w:pPr>
              <w:rPr>
                <w:rFonts w:ascii="Aptos" w:hAnsi="Aptos"/>
              </w:rPr>
            </w:pPr>
            <w:r>
              <w:rPr>
                <w:rFonts w:ascii="Aptos" w:hAnsi="Aptos"/>
              </w:rPr>
              <w:t>Replace [Mentor's Name] with actual mentor name</w:t>
            </w:r>
          </w:p>
        </w:tc>
        <w:tc>
          <w:tcPr>
            <w:tcW w:w="0" w:type="auto"/>
            <w:vAlign w:val="center"/>
          </w:tcPr>
          <w:p w14:paraId="22DA1F3C">
            <w:pPr>
              <w:rPr>
                <w:rFonts w:ascii="Aptos" w:hAnsi="Aptos"/>
              </w:rPr>
            </w:pPr>
            <w:r>
              <w:rPr>
                <w:rFonts w:ascii="Aptos" w:hAnsi="Aptos" w:cs="Segoe UI Symbol"/>
              </w:rPr>
              <w:t>☐</w:t>
            </w:r>
          </w:p>
        </w:tc>
      </w:tr>
      <w:tr w14:paraId="0D4CF507">
        <w:tblPrEx>
          <w:tblCellMar>
            <w:top w:w="15" w:type="dxa"/>
            <w:left w:w="15" w:type="dxa"/>
            <w:bottom w:w="15" w:type="dxa"/>
            <w:right w:w="15" w:type="dxa"/>
          </w:tblCellMar>
        </w:tblPrEx>
        <w:trPr>
          <w:tblCellSpacing w:w="15" w:type="dxa"/>
        </w:trPr>
        <w:tc>
          <w:tcPr>
            <w:tcW w:w="0" w:type="auto"/>
            <w:vAlign w:val="center"/>
          </w:tcPr>
          <w:p w14:paraId="319D7084">
            <w:pPr>
              <w:rPr>
                <w:rFonts w:ascii="Aptos" w:hAnsi="Aptos"/>
              </w:rPr>
            </w:pPr>
            <w:r>
              <w:rPr>
                <w:rFonts w:ascii="Aptos" w:hAnsi="Aptos"/>
              </w:rPr>
              <w:t>Replace [College Name] with actual college name</w:t>
            </w:r>
          </w:p>
        </w:tc>
        <w:tc>
          <w:tcPr>
            <w:tcW w:w="0" w:type="auto"/>
            <w:vAlign w:val="center"/>
          </w:tcPr>
          <w:p w14:paraId="7FF24BA5">
            <w:pPr>
              <w:rPr>
                <w:rFonts w:ascii="Aptos" w:hAnsi="Aptos"/>
              </w:rPr>
            </w:pPr>
            <w:r>
              <w:rPr>
                <w:rFonts w:ascii="Aptos" w:hAnsi="Aptos" w:cs="Segoe UI Symbol"/>
              </w:rPr>
              <w:t>☐</w:t>
            </w:r>
          </w:p>
        </w:tc>
      </w:tr>
      <w:tr w14:paraId="1B6CC62C">
        <w:tblPrEx>
          <w:tblCellMar>
            <w:top w:w="15" w:type="dxa"/>
            <w:left w:w="15" w:type="dxa"/>
            <w:bottom w:w="15" w:type="dxa"/>
            <w:right w:w="15" w:type="dxa"/>
          </w:tblCellMar>
        </w:tblPrEx>
        <w:trPr>
          <w:tblCellSpacing w:w="15" w:type="dxa"/>
        </w:trPr>
        <w:tc>
          <w:tcPr>
            <w:tcW w:w="0" w:type="auto"/>
            <w:vAlign w:val="center"/>
          </w:tcPr>
          <w:p w14:paraId="5C60B93A">
            <w:pPr>
              <w:rPr>
                <w:rFonts w:ascii="Aptos" w:hAnsi="Aptos"/>
              </w:rPr>
            </w:pPr>
            <w:r>
              <w:rPr>
                <w:rFonts w:ascii="Aptos" w:hAnsi="Aptos"/>
              </w:rPr>
              <w:t>Replace [Date] with submission date</w:t>
            </w:r>
          </w:p>
        </w:tc>
        <w:tc>
          <w:tcPr>
            <w:tcW w:w="0" w:type="auto"/>
            <w:vAlign w:val="center"/>
          </w:tcPr>
          <w:p w14:paraId="05AEBBF1">
            <w:pPr>
              <w:rPr>
                <w:rFonts w:ascii="Aptos" w:hAnsi="Aptos"/>
              </w:rPr>
            </w:pPr>
            <w:r>
              <w:rPr>
                <w:rFonts w:ascii="Aptos" w:hAnsi="Aptos" w:cs="Segoe UI Symbol"/>
              </w:rPr>
              <w:t>☐</w:t>
            </w:r>
          </w:p>
        </w:tc>
      </w:tr>
      <w:tr w14:paraId="7D89245C">
        <w:tblPrEx>
          <w:tblCellMar>
            <w:top w:w="15" w:type="dxa"/>
            <w:left w:w="15" w:type="dxa"/>
            <w:bottom w:w="15" w:type="dxa"/>
            <w:right w:w="15" w:type="dxa"/>
          </w:tblCellMar>
        </w:tblPrEx>
        <w:trPr>
          <w:tblCellSpacing w:w="15" w:type="dxa"/>
        </w:trPr>
        <w:tc>
          <w:tcPr>
            <w:tcW w:w="0" w:type="auto"/>
            <w:vAlign w:val="center"/>
          </w:tcPr>
          <w:p w14:paraId="36FB539C">
            <w:pPr>
              <w:rPr>
                <w:rFonts w:ascii="Aptos" w:hAnsi="Aptos"/>
              </w:rPr>
            </w:pPr>
            <w:r>
              <w:rPr>
                <w:rFonts w:ascii="Aptos" w:hAnsi="Aptos"/>
              </w:rPr>
              <w:t>Add actual screenshots (Figure 4.1, 4.2, 4.3)</w:t>
            </w:r>
          </w:p>
        </w:tc>
        <w:tc>
          <w:tcPr>
            <w:tcW w:w="0" w:type="auto"/>
            <w:vAlign w:val="center"/>
          </w:tcPr>
          <w:p w14:paraId="62C36867">
            <w:pPr>
              <w:rPr>
                <w:rFonts w:ascii="Aptos" w:hAnsi="Aptos"/>
              </w:rPr>
            </w:pPr>
            <w:r>
              <w:rPr>
                <w:rFonts w:ascii="Aptos" w:hAnsi="Aptos" w:cs="Segoe UI Symbol"/>
              </w:rPr>
              <w:t>☐</w:t>
            </w:r>
          </w:p>
        </w:tc>
      </w:tr>
      <w:tr w14:paraId="79C2E576">
        <w:tblPrEx>
          <w:tblCellMar>
            <w:top w:w="15" w:type="dxa"/>
            <w:left w:w="15" w:type="dxa"/>
            <w:bottom w:w="15" w:type="dxa"/>
            <w:right w:w="15" w:type="dxa"/>
          </w:tblCellMar>
        </w:tblPrEx>
        <w:trPr>
          <w:tblCellSpacing w:w="15" w:type="dxa"/>
        </w:trPr>
        <w:tc>
          <w:tcPr>
            <w:tcW w:w="0" w:type="auto"/>
            <w:vAlign w:val="center"/>
          </w:tcPr>
          <w:p w14:paraId="1144E1AC">
            <w:pPr>
              <w:rPr>
                <w:rFonts w:ascii="Aptos" w:hAnsi="Aptos"/>
              </w:rPr>
            </w:pPr>
            <w:r>
              <w:rPr>
                <w:rFonts w:ascii="Aptos" w:hAnsi="Aptos"/>
              </w:rPr>
              <w:t>Add actual test results in Chapter 5</w:t>
            </w:r>
          </w:p>
        </w:tc>
        <w:tc>
          <w:tcPr>
            <w:tcW w:w="0" w:type="auto"/>
            <w:vAlign w:val="center"/>
          </w:tcPr>
          <w:p w14:paraId="1A924DE4">
            <w:pPr>
              <w:rPr>
                <w:rFonts w:ascii="Aptos" w:hAnsi="Aptos"/>
              </w:rPr>
            </w:pPr>
            <w:r>
              <w:rPr>
                <w:rFonts w:ascii="Aptos" w:hAnsi="Aptos" w:cs="Segoe UI Symbol"/>
              </w:rPr>
              <w:t>☐</w:t>
            </w:r>
          </w:p>
        </w:tc>
      </w:tr>
      <w:tr w14:paraId="7BD47650">
        <w:tblPrEx>
          <w:tblCellMar>
            <w:top w:w="15" w:type="dxa"/>
            <w:left w:w="15" w:type="dxa"/>
            <w:bottom w:w="15" w:type="dxa"/>
            <w:right w:w="15" w:type="dxa"/>
          </w:tblCellMar>
        </w:tblPrEx>
        <w:trPr>
          <w:tblCellSpacing w:w="15" w:type="dxa"/>
        </w:trPr>
        <w:tc>
          <w:tcPr>
            <w:tcW w:w="0" w:type="auto"/>
            <w:vAlign w:val="center"/>
          </w:tcPr>
          <w:p w14:paraId="44E9E491">
            <w:pPr>
              <w:rPr>
                <w:rFonts w:ascii="Aptos" w:hAnsi="Aptos"/>
              </w:rPr>
            </w:pPr>
            <w:r>
              <w:rPr>
                <w:rFonts w:ascii="Aptos" w:hAnsi="Aptos"/>
              </w:rPr>
              <w:t>Update GitHub repository link</w:t>
            </w:r>
          </w:p>
        </w:tc>
        <w:tc>
          <w:tcPr>
            <w:tcW w:w="0" w:type="auto"/>
            <w:vAlign w:val="center"/>
          </w:tcPr>
          <w:p w14:paraId="5BF25C86">
            <w:pPr>
              <w:rPr>
                <w:rFonts w:ascii="Aptos" w:hAnsi="Aptos"/>
              </w:rPr>
            </w:pPr>
            <w:r>
              <w:rPr>
                <w:rFonts w:ascii="Aptos" w:hAnsi="Aptos" w:cs="Segoe UI Symbol"/>
              </w:rPr>
              <w:t>☐</w:t>
            </w:r>
          </w:p>
        </w:tc>
      </w:tr>
      <w:tr w14:paraId="4745034B">
        <w:tblPrEx>
          <w:tblCellMar>
            <w:top w:w="15" w:type="dxa"/>
            <w:left w:w="15" w:type="dxa"/>
            <w:bottom w:w="15" w:type="dxa"/>
            <w:right w:w="15" w:type="dxa"/>
          </w:tblCellMar>
        </w:tblPrEx>
        <w:trPr>
          <w:tblCellSpacing w:w="15" w:type="dxa"/>
        </w:trPr>
        <w:tc>
          <w:tcPr>
            <w:tcW w:w="0" w:type="auto"/>
            <w:vAlign w:val="center"/>
          </w:tcPr>
          <w:p w14:paraId="20CBE203">
            <w:pPr>
              <w:rPr>
                <w:rFonts w:ascii="Aptos" w:hAnsi="Aptos"/>
              </w:rPr>
            </w:pPr>
            <w:r>
              <w:rPr>
                <w:rFonts w:ascii="Aptos" w:hAnsi="Aptos"/>
              </w:rPr>
              <w:t>Add actual source code in Appendix</w:t>
            </w:r>
          </w:p>
        </w:tc>
        <w:tc>
          <w:tcPr>
            <w:tcW w:w="0" w:type="auto"/>
            <w:vAlign w:val="center"/>
          </w:tcPr>
          <w:p w14:paraId="48AA45CF">
            <w:pPr>
              <w:rPr>
                <w:rFonts w:ascii="Aptos" w:hAnsi="Aptos"/>
              </w:rPr>
            </w:pPr>
            <w:r>
              <w:rPr>
                <w:rFonts w:ascii="Aptos" w:hAnsi="Aptos" w:cs="Segoe UI Symbol"/>
              </w:rPr>
              <w:t>☐</w:t>
            </w:r>
          </w:p>
        </w:tc>
      </w:tr>
      <w:tr w14:paraId="35E83FE8">
        <w:tblPrEx>
          <w:tblCellMar>
            <w:top w:w="15" w:type="dxa"/>
            <w:left w:w="15" w:type="dxa"/>
            <w:bottom w:w="15" w:type="dxa"/>
            <w:right w:w="15" w:type="dxa"/>
          </w:tblCellMar>
        </w:tblPrEx>
        <w:trPr>
          <w:tblCellSpacing w:w="15" w:type="dxa"/>
        </w:trPr>
        <w:tc>
          <w:tcPr>
            <w:tcW w:w="0" w:type="auto"/>
            <w:vAlign w:val="center"/>
          </w:tcPr>
          <w:p w14:paraId="3D9C4012">
            <w:pPr>
              <w:rPr>
                <w:rFonts w:ascii="Aptos" w:hAnsi="Aptos"/>
              </w:rPr>
            </w:pPr>
            <w:r>
              <w:rPr>
                <w:rFonts w:ascii="Aptos" w:hAnsi="Aptos"/>
              </w:rPr>
              <w:t>Update weekly progress with actual dates</w:t>
            </w:r>
          </w:p>
        </w:tc>
        <w:tc>
          <w:tcPr>
            <w:tcW w:w="0" w:type="auto"/>
            <w:vAlign w:val="center"/>
          </w:tcPr>
          <w:p w14:paraId="2E52B4A1">
            <w:pPr>
              <w:rPr>
                <w:rFonts w:ascii="Aptos" w:hAnsi="Aptos"/>
              </w:rPr>
            </w:pPr>
            <w:r>
              <w:rPr>
                <w:rFonts w:ascii="Aptos" w:hAnsi="Aptos" w:cs="Segoe UI Symbol"/>
              </w:rPr>
              <w:t>☐</w:t>
            </w:r>
          </w:p>
        </w:tc>
      </w:tr>
      <w:tr w14:paraId="619D80EA">
        <w:tblPrEx>
          <w:tblCellMar>
            <w:top w:w="15" w:type="dxa"/>
            <w:left w:w="15" w:type="dxa"/>
            <w:bottom w:w="15" w:type="dxa"/>
            <w:right w:w="15" w:type="dxa"/>
          </w:tblCellMar>
        </w:tblPrEx>
        <w:trPr>
          <w:tblCellSpacing w:w="15" w:type="dxa"/>
        </w:trPr>
        <w:tc>
          <w:tcPr>
            <w:tcW w:w="0" w:type="auto"/>
            <w:vAlign w:val="center"/>
          </w:tcPr>
          <w:p w14:paraId="29E882B2">
            <w:pPr>
              <w:rPr>
                <w:rFonts w:ascii="Aptos" w:hAnsi="Aptos"/>
              </w:rPr>
            </w:pPr>
            <w:r>
              <w:rPr>
                <w:rFonts w:ascii="Aptos" w:hAnsi="Aptos"/>
              </w:rPr>
              <w:t>Add page numbers (Insert → Page Number → Bottom Center)</w:t>
            </w:r>
          </w:p>
        </w:tc>
        <w:tc>
          <w:tcPr>
            <w:tcW w:w="0" w:type="auto"/>
            <w:vAlign w:val="center"/>
          </w:tcPr>
          <w:p w14:paraId="57EAB137">
            <w:pPr>
              <w:rPr>
                <w:rFonts w:ascii="Aptos" w:hAnsi="Aptos"/>
              </w:rPr>
            </w:pPr>
            <w:r>
              <w:rPr>
                <w:rFonts w:ascii="Aptos" w:hAnsi="Aptos" w:cs="Segoe UI Symbol"/>
              </w:rPr>
              <w:t>☐</w:t>
            </w:r>
          </w:p>
        </w:tc>
      </w:tr>
      <w:tr w14:paraId="7AE3BFBC">
        <w:tblPrEx>
          <w:tblCellMar>
            <w:top w:w="15" w:type="dxa"/>
            <w:left w:w="15" w:type="dxa"/>
            <w:bottom w:w="15" w:type="dxa"/>
            <w:right w:w="15" w:type="dxa"/>
          </w:tblCellMar>
        </w:tblPrEx>
        <w:trPr>
          <w:tblCellSpacing w:w="15" w:type="dxa"/>
        </w:trPr>
        <w:tc>
          <w:tcPr>
            <w:tcW w:w="0" w:type="auto"/>
            <w:vAlign w:val="center"/>
          </w:tcPr>
          <w:p w14:paraId="72678D76">
            <w:pPr>
              <w:rPr>
                <w:rFonts w:ascii="Aptos" w:hAnsi="Aptos"/>
              </w:rPr>
            </w:pPr>
            <w:r>
              <w:rPr>
                <w:rFonts w:ascii="Aptos" w:hAnsi="Aptos"/>
              </w:rPr>
              <w:t>Apply formatting guidelines</w:t>
            </w:r>
          </w:p>
        </w:tc>
        <w:tc>
          <w:tcPr>
            <w:tcW w:w="0" w:type="auto"/>
            <w:vAlign w:val="center"/>
          </w:tcPr>
          <w:p w14:paraId="09AADCC2">
            <w:pPr>
              <w:rPr>
                <w:rFonts w:ascii="Aptos" w:hAnsi="Aptos"/>
              </w:rPr>
            </w:pPr>
            <w:r>
              <w:rPr>
                <w:rFonts w:ascii="Aptos" w:hAnsi="Aptos" w:cs="Segoe UI Symbol"/>
              </w:rPr>
              <w:t>☐</w:t>
            </w:r>
          </w:p>
        </w:tc>
      </w:tr>
    </w:tbl>
    <w:p w14:paraId="0E3F9785">
      <w:pPr>
        <w:rPr>
          <w:rFonts w:ascii="Aptos" w:hAnsi="Aptos"/>
        </w:rPr>
      </w:pPr>
    </w:p>
    <w:p w14:paraId="38A4857C">
      <w:pPr>
        <w:rPr>
          <w:rFonts w:ascii="Aptos" w:hAnsi="Aptos"/>
        </w:rPr>
      </w:pPr>
    </w:p>
    <w:p w14:paraId="7ACE53FD">
      <w:pPr>
        <w:rPr>
          <w:rFonts w:ascii="Aptos" w:hAnsi="Aptos"/>
          <w:sz w:val="24"/>
          <w:szCs w:val="24"/>
        </w:rPr>
      </w:pPr>
    </w:p>
    <w:sectPr>
      <w:pgSz w:w="12240" w:h="15840"/>
      <w:pgMar w:top="567" w:right="567" w:bottom="567" w:left="851" w:header="720" w:footer="720" w:gutter="0"/>
      <w:pgNumType w:start="1" w:chapStyle="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Malgun Gothic Semilight">
    <w:panose1 w:val="020B0502040204020203"/>
    <w:charset w:val="86"/>
    <w:family w:val="auto"/>
    <w:pitch w:val="default"/>
    <w:sig w:usb0="900002AF" w:usb1="01D77CFB" w:usb2="00000012" w:usb3="00000000" w:csb0="203E01BD" w:csb1="D7FF0000"/>
  </w:font>
  <w:font w:name="AcadEref">
    <w:panose1 w:val="02000500000000020003"/>
    <w:charset w:val="00"/>
    <w:family w:val="auto"/>
    <w:pitch w:val="default"/>
    <w:sig w:usb0="00000003" w:usb1="00000000" w:usb2="00000000" w:usb3="00000000" w:csb0="00000001" w:csb1="00000000"/>
  </w:font>
  <w:font w:name="Malgun Gothic">
    <w:panose1 w:val="020B0503020000020004"/>
    <w:charset w:val="81"/>
    <w:family w:val="auto"/>
    <w:pitch w:val="default"/>
    <w:sig w:usb0="9000002F" w:usb1="29D77CFB" w:usb2="00000012" w:usb3="00000000" w:csb0="00080001" w:csb1="00000000"/>
  </w:font>
  <w:font w:name="Microsoft YaHei UI Light">
    <w:panose1 w:val="020B0502040204020203"/>
    <w:charset w:val="86"/>
    <w:family w:val="auto"/>
    <w:pitch w:val="default"/>
    <w:sig w:usb0="80000287" w:usb1="2ACF0010" w:usb2="00000016" w:usb3="00000000" w:csb0="0004001F" w:csb1="00000000"/>
  </w:font>
  <w:font w:name="Microsoft YaHei Light">
    <w:panose1 w:val="020B0502040204020203"/>
    <w:charset w:val="86"/>
    <w:family w:val="auto"/>
    <w:pitch w:val="default"/>
    <w:sig w:usb0="80000287" w:usb1="2ACF0010" w:usb2="00000016" w:usb3="00000000" w:csb0="0004001F" w:csb1="00000000"/>
  </w:font>
  <w:font w:name="Agency FB">
    <w:panose1 w:val="020B0503020202020204"/>
    <w:charset w:val="00"/>
    <w:family w:val="auto"/>
    <w:pitch w:val="default"/>
    <w:sig w:usb0="00000003" w:usb1="00000000" w:usb2="00000000" w:usb3="00000000" w:csb0="20000001"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1033719"/>
      <w:docPartObj>
        <w:docPartGallery w:val="autotext"/>
      </w:docPartObj>
    </w:sdtPr>
    <w:sdtContent>
      <w:p w14:paraId="1830EE69">
        <w:pPr>
          <w:pStyle w:val="19"/>
          <w:jc w:val="center"/>
        </w:pPr>
      </w:p>
      <w:p w14:paraId="2836EED7">
        <w:pPr>
          <w:pStyle w:val="19"/>
          <w:jc w:val="center"/>
        </w:pPr>
        <w:r>
          <w:fldChar w:fldCharType="begin"/>
        </w:r>
        <w:r>
          <w:instrText xml:space="preserve"> PAGE   \* MERGEFORMAT </w:instrText>
        </w:r>
        <w:r>
          <w:fldChar w:fldCharType="separate"/>
        </w:r>
        <w:r>
          <w:t>2</w:t>
        </w:r>
        <w:r>
          <w:fldChar w:fldCharType="end"/>
        </w:r>
      </w:p>
    </w:sdtContent>
  </w:sdt>
  <w:p w14:paraId="5E756686">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19567987"/>
      <w:docPartObj>
        <w:docPartGallery w:val="autotext"/>
      </w:docPartObj>
    </w:sdtPr>
    <w:sdtContent>
      <w:p w14:paraId="7B84C721">
        <w:pPr>
          <w:pStyle w:val="19"/>
          <w:jc w:val="center"/>
        </w:pPr>
        <w:r>
          <w:fldChar w:fldCharType="begin"/>
        </w:r>
        <w:r>
          <w:instrText xml:space="preserve"> PAGE   \* MERGEFORMAT </w:instrText>
        </w:r>
        <w:r>
          <w:fldChar w:fldCharType="separate"/>
        </w:r>
        <w:r>
          <w:t>2</w:t>
        </w:r>
        <w:r>
          <w:fldChar w:fldCharType="end"/>
        </w:r>
      </w:p>
    </w:sdtContent>
  </w:sdt>
  <w:p w14:paraId="72AD4033">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5"/>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8"/>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3"/>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7"/>
      <w:lvlText w:val=""/>
      <w:lvlJc w:val="left"/>
      <w:pPr>
        <w:tabs>
          <w:tab w:val="left" w:pos="360"/>
        </w:tabs>
        <w:ind w:left="360" w:hanging="360"/>
      </w:pPr>
      <w:rPr>
        <w:rFonts w:hint="default" w:ascii="Symbol" w:hAnsi="Symbol"/>
      </w:rPr>
    </w:lvl>
  </w:abstractNum>
  <w:abstractNum w:abstractNumId="6">
    <w:nsid w:val="040F6E24"/>
    <w:multiLevelType w:val="multilevel"/>
    <w:tmpl w:val="040F6E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4CA60EB"/>
    <w:multiLevelType w:val="multilevel"/>
    <w:tmpl w:val="04CA60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8891CE7"/>
    <w:multiLevelType w:val="multilevel"/>
    <w:tmpl w:val="08891C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D53677A"/>
    <w:multiLevelType w:val="multilevel"/>
    <w:tmpl w:val="0D5367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DA9450E"/>
    <w:multiLevelType w:val="multilevel"/>
    <w:tmpl w:val="0DA945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4DA20A6"/>
    <w:multiLevelType w:val="multilevel"/>
    <w:tmpl w:val="14DA20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8B33DE1"/>
    <w:multiLevelType w:val="multilevel"/>
    <w:tmpl w:val="18B33D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ABD6A38"/>
    <w:multiLevelType w:val="multilevel"/>
    <w:tmpl w:val="1ABD6A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AFF58EC"/>
    <w:multiLevelType w:val="multilevel"/>
    <w:tmpl w:val="1AFF58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F203634"/>
    <w:multiLevelType w:val="multilevel"/>
    <w:tmpl w:val="1F20363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213D5222"/>
    <w:multiLevelType w:val="multilevel"/>
    <w:tmpl w:val="213D52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4F04A80"/>
    <w:multiLevelType w:val="multilevel"/>
    <w:tmpl w:val="24F04A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D0B374E"/>
    <w:multiLevelType w:val="multilevel"/>
    <w:tmpl w:val="2D0B37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03346BC"/>
    <w:multiLevelType w:val="multilevel"/>
    <w:tmpl w:val="303346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32651426"/>
    <w:multiLevelType w:val="multilevel"/>
    <w:tmpl w:val="326514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889319D"/>
    <w:multiLevelType w:val="multilevel"/>
    <w:tmpl w:val="388931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AD5481C"/>
    <w:multiLevelType w:val="multilevel"/>
    <w:tmpl w:val="3AD548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B8940B2"/>
    <w:multiLevelType w:val="multilevel"/>
    <w:tmpl w:val="3B8940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3FB42A5F"/>
    <w:multiLevelType w:val="multilevel"/>
    <w:tmpl w:val="3FB42A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1B04DAD"/>
    <w:multiLevelType w:val="multilevel"/>
    <w:tmpl w:val="41B04D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3F67A0F"/>
    <w:multiLevelType w:val="multilevel"/>
    <w:tmpl w:val="43F67A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45836913"/>
    <w:multiLevelType w:val="multilevel"/>
    <w:tmpl w:val="4583691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D7A0406"/>
    <w:multiLevelType w:val="multilevel"/>
    <w:tmpl w:val="4D7A040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EA30605"/>
    <w:multiLevelType w:val="multilevel"/>
    <w:tmpl w:val="4EA306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5C957FC9"/>
    <w:multiLevelType w:val="multilevel"/>
    <w:tmpl w:val="5C957FC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60155E0A"/>
    <w:multiLevelType w:val="multilevel"/>
    <w:tmpl w:val="60155E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8636187"/>
    <w:multiLevelType w:val="multilevel"/>
    <w:tmpl w:val="6863618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6B68406F"/>
    <w:multiLevelType w:val="multilevel"/>
    <w:tmpl w:val="6B6840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C773ACC"/>
    <w:multiLevelType w:val="multilevel"/>
    <w:tmpl w:val="7C773A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EC35C9B"/>
    <w:multiLevelType w:val="multilevel"/>
    <w:tmpl w:val="7EC35C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F04026E"/>
    <w:multiLevelType w:val="multilevel"/>
    <w:tmpl w:val="7F0402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9"/>
  </w:num>
  <w:num w:numId="8">
    <w:abstractNumId w:val="25"/>
  </w:num>
  <w:num w:numId="9">
    <w:abstractNumId w:val="36"/>
  </w:num>
  <w:num w:numId="10">
    <w:abstractNumId w:val="14"/>
  </w:num>
  <w:num w:numId="11">
    <w:abstractNumId w:val="12"/>
  </w:num>
  <w:num w:numId="12">
    <w:abstractNumId w:val="33"/>
  </w:num>
  <w:num w:numId="13">
    <w:abstractNumId w:val="32"/>
  </w:num>
  <w:num w:numId="14">
    <w:abstractNumId w:val="29"/>
  </w:num>
  <w:num w:numId="15">
    <w:abstractNumId w:val="8"/>
  </w:num>
  <w:num w:numId="16">
    <w:abstractNumId w:val="27"/>
  </w:num>
  <w:num w:numId="17">
    <w:abstractNumId w:val="22"/>
  </w:num>
  <w:num w:numId="18">
    <w:abstractNumId w:val="16"/>
  </w:num>
  <w:num w:numId="19">
    <w:abstractNumId w:val="30"/>
  </w:num>
  <w:num w:numId="20">
    <w:abstractNumId w:val="7"/>
  </w:num>
  <w:num w:numId="21">
    <w:abstractNumId w:val="18"/>
  </w:num>
  <w:num w:numId="22">
    <w:abstractNumId w:val="17"/>
  </w:num>
  <w:num w:numId="23">
    <w:abstractNumId w:val="10"/>
  </w:num>
  <w:num w:numId="24">
    <w:abstractNumId w:val="31"/>
  </w:num>
  <w:num w:numId="25">
    <w:abstractNumId w:val="28"/>
  </w:num>
  <w:num w:numId="26">
    <w:abstractNumId w:val="35"/>
  </w:num>
  <w:num w:numId="27">
    <w:abstractNumId w:val="21"/>
  </w:num>
  <w:num w:numId="28">
    <w:abstractNumId w:val="11"/>
  </w:num>
  <w:num w:numId="29">
    <w:abstractNumId w:val="26"/>
  </w:num>
  <w:num w:numId="30">
    <w:abstractNumId w:val="24"/>
  </w:num>
  <w:num w:numId="31">
    <w:abstractNumId w:val="13"/>
  </w:num>
  <w:num w:numId="32">
    <w:abstractNumId w:val="20"/>
  </w:num>
  <w:num w:numId="33">
    <w:abstractNumId w:val="9"/>
  </w:num>
  <w:num w:numId="34">
    <w:abstractNumId w:val="6"/>
  </w:num>
  <w:num w:numId="35">
    <w:abstractNumId w:val="34"/>
  </w:num>
  <w:num w:numId="36">
    <w:abstractNumId w:val="15"/>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16E9"/>
    <w:rsid w:val="00074085"/>
    <w:rsid w:val="000760F5"/>
    <w:rsid w:val="000854EF"/>
    <w:rsid w:val="00086771"/>
    <w:rsid w:val="00095B50"/>
    <w:rsid w:val="000A3474"/>
    <w:rsid w:val="000C23C4"/>
    <w:rsid w:val="0011043C"/>
    <w:rsid w:val="00111CE7"/>
    <w:rsid w:val="00131A9C"/>
    <w:rsid w:val="00134BC0"/>
    <w:rsid w:val="0015074B"/>
    <w:rsid w:val="00172F3E"/>
    <w:rsid w:val="001863E3"/>
    <w:rsid w:val="001954DC"/>
    <w:rsid w:val="00197367"/>
    <w:rsid w:val="001A29A9"/>
    <w:rsid w:val="001B4EE3"/>
    <w:rsid w:val="001C2873"/>
    <w:rsid w:val="001E2066"/>
    <w:rsid w:val="001E6395"/>
    <w:rsid w:val="001F75AF"/>
    <w:rsid w:val="00213B06"/>
    <w:rsid w:val="002363B7"/>
    <w:rsid w:val="00241064"/>
    <w:rsid w:val="00241B03"/>
    <w:rsid w:val="00245045"/>
    <w:rsid w:val="00254355"/>
    <w:rsid w:val="00264417"/>
    <w:rsid w:val="0029639D"/>
    <w:rsid w:val="002C4A8F"/>
    <w:rsid w:val="002F59F3"/>
    <w:rsid w:val="0030654F"/>
    <w:rsid w:val="00316299"/>
    <w:rsid w:val="003205CB"/>
    <w:rsid w:val="0032671D"/>
    <w:rsid w:val="00326F90"/>
    <w:rsid w:val="00330293"/>
    <w:rsid w:val="0034447C"/>
    <w:rsid w:val="003504DA"/>
    <w:rsid w:val="00364115"/>
    <w:rsid w:val="0037015C"/>
    <w:rsid w:val="003A5C51"/>
    <w:rsid w:val="003B7CF6"/>
    <w:rsid w:val="003C573C"/>
    <w:rsid w:val="003C694B"/>
    <w:rsid w:val="003D0F29"/>
    <w:rsid w:val="003D1C61"/>
    <w:rsid w:val="003D7FB1"/>
    <w:rsid w:val="003E4C3B"/>
    <w:rsid w:val="003F527B"/>
    <w:rsid w:val="003F6783"/>
    <w:rsid w:val="004057DA"/>
    <w:rsid w:val="00415FE4"/>
    <w:rsid w:val="004161C4"/>
    <w:rsid w:val="004209E8"/>
    <w:rsid w:val="00421B58"/>
    <w:rsid w:val="004A1563"/>
    <w:rsid w:val="004C31E7"/>
    <w:rsid w:val="004F0124"/>
    <w:rsid w:val="00503E77"/>
    <w:rsid w:val="0050465F"/>
    <w:rsid w:val="00505581"/>
    <w:rsid w:val="00517B30"/>
    <w:rsid w:val="00522188"/>
    <w:rsid w:val="0053478D"/>
    <w:rsid w:val="0054392C"/>
    <w:rsid w:val="00552B42"/>
    <w:rsid w:val="00552C47"/>
    <w:rsid w:val="00584F49"/>
    <w:rsid w:val="005C17EF"/>
    <w:rsid w:val="005D46B4"/>
    <w:rsid w:val="005F266D"/>
    <w:rsid w:val="00621D4D"/>
    <w:rsid w:val="006253AA"/>
    <w:rsid w:val="00640E8B"/>
    <w:rsid w:val="00672B72"/>
    <w:rsid w:val="00686874"/>
    <w:rsid w:val="00696865"/>
    <w:rsid w:val="006B51EC"/>
    <w:rsid w:val="006B5BB1"/>
    <w:rsid w:val="006D4AA6"/>
    <w:rsid w:val="006D5E62"/>
    <w:rsid w:val="00702408"/>
    <w:rsid w:val="00715DEA"/>
    <w:rsid w:val="0073028F"/>
    <w:rsid w:val="00735048"/>
    <w:rsid w:val="00737B6A"/>
    <w:rsid w:val="007676AB"/>
    <w:rsid w:val="007770BD"/>
    <w:rsid w:val="007848AB"/>
    <w:rsid w:val="007B393F"/>
    <w:rsid w:val="007E0752"/>
    <w:rsid w:val="007E5BD7"/>
    <w:rsid w:val="007F1289"/>
    <w:rsid w:val="00810DE8"/>
    <w:rsid w:val="00814191"/>
    <w:rsid w:val="00843E18"/>
    <w:rsid w:val="00856EF8"/>
    <w:rsid w:val="008646B3"/>
    <w:rsid w:val="00892292"/>
    <w:rsid w:val="008B22ED"/>
    <w:rsid w:val="008B51E5"/>
    <w:rsid w:val="008E741A"/>
    <w:rsid w:val="00902CE7"/>
    <w:rsid w:val="00911EDD"/>
    <w:rsid w:val="00931188"/>
    <w:rsid w:val="00941C47"/>
    <w:rsid w:val="00950BAF"/>
    <w:rsid w:val="009511CC"/>
    <w:rsid w:val="009621C1"/>
    <w:rsid w:val="00976A19"/>
    <w:rsid w:val="00981EC4"/>
    <w:rsid w:val="009930A3"/>
    <w:rsid w:val="009A020F"/>
    <w:rsid w:val="009A3CB7"/>
    <w:rsid w:val="009E34D9"/>
    <w:rsid w:val="009F3515"/>
    <w:rsid w:val="00A24EF8"/>
    <w:rsid w:val="00A27C1F"/>
    <w:rsid w:val="00A728A8"/>
    <w:rsid w:val="00AA1D8D"/>
    <w:rsid w:val="00AA5925"/>
    <w:rsid w:val="00AA5F75"/>
    <w:rsid w:val="00AB6369"/>
    <w:rsid w:val="00AD4CBF"/>
    <w:rsid w:val="00AE1D08"/>
    <w:rsid w:val="00B25002"/>
    <w:rsid w:val="00B34F60"/>
    <w:rsid w:val="00B36F3D"/>
    <w:rsid w:val="00B431A1"/>
    <w:rsid w:val="00B46498"/>
    <w:rsid w:val="00B46967"/>
    <w:rsid w:val="00B47730"/>
    <w:rsid w:val="00B62E2D"/>
    <w:rsid w:val="00BA684C"/>
    <w:rsid w:val="00BB229F"/>
    <w:rsid w:val="00BB33D9"/>
    <w:rsid w:val="00BB5D5A"/>
    <w:rsid w:val="00BC4242"/>
    <w:rsid w:val="00BD312D"/>
    <w:rsid w:val="00BE4924"/>
    <w:rsid w:val="00BE4E02"/>
    <w:rsid w:val="00BE6E04"/>
    <w:rsid w:val="00BF6FDF"/>
    <w:rsid w:val="00BF79F9"/>
    <w:rsid w:val="00C11010"/>
    <w:rsid w:val="00C127BC"/>
    <w:rsid w:val="00C147B3"/>
    <w:rsid w:val="00C52057"/>
    <w:rsid w:val="00C61508"/>
    <w:rsid w:val="00C70F2C"/>
    <w:rsid w:val="00C74AB6"/>
    <w:rsid w:val="00C7565B"/>
    <w:rsid w:val="00C76B5D"/>
    <w:rsid w:val="00CA1EFF"/>
    <w:rsid w:val="00CA1FA3"/>
    <w:rsid w:val="00CA2F9B"/>
    <w:rsid w:val="00CA460F"/>
    <w:rsid w:val="00CA7E0D"/>
    <w:rsid w:val="00CB0664"/>
    <w:rsid w:val="00CC099B"/>
    <w:rsid w:val="00CC49F3"/>
    <w:rsid w:val="00D01F55"/>
    <w:rsid w:val="00D02194"/>
    <w:rsid w:val="00D038B5"/>
    <w:rsid w:val="00D17371"/>
    <w:rsid w:val="00D30892"/>
    <w:rsid w:val="00D603C3"/>
    <w:rsid w:val="00D72850"/>
    <w:rsid w:val="00D73784"/>
    <w:rsid w:val="00DA37A1"/>
    <w:rsid w:val="00DC0168"/>
    <w:rsid w:val="00DC2845"/>
    <w:rsid w:val="00DD6809"/>
    <w:rsid w:val="00E03BFF"/>
    <w:rsid w:val="00E10CC4"/>
    <w:rsid w:val="00E57CB5"/>
    <w:rsid w:val="00E72C45"/>
    <w:rsid w:val="00E74B8B"/>
    <w:rsid w:val="00EA354B"/>
    <w:rsid w:val="00EA6C04"/>
    <w:rsid w:val="00EB4520"/>
    <w:rsid w:val="00EE5786"/>
    <w:rsid w:val="00F0425F"/>
    <w:rsid w:val="00F07F7F"/>
    <w:rsid w:val="00F17A18"/>
    <w:rsid w:val="00F21254"/>
    <w:rsid w:val="00F26B10"/>
    <w:rsid w:val="00F53CFD"/>
    <w:rsid w:val="00F76FE1"/>
    <w:rsid w:val="00F845DE"/>
    <w:rsid w:val="00F9386C"/>
    <w:rsid w:val="00FA4F18"/>
    <w:rsid w:val="00FC693F"/>
    <w:rsid w:val="00FD4CEA"/>
    <w:rsid w:val="00FE60BD"/>
    <w:rsid w:val="30FA3BDD"/>
    <w:rsid w:val="5D2353DA"/>
    <w:rsid w:val="74B422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uiPriority w:val="99"/>
    <w:pPr>
      <w:spacing w:after="120" w:line="480" w:lineRule="auto"/>
    </w:pPr>
  </w:style>
  <w:style w:type="paragraph" w:styleId="15">
    <w:name w:val="Body Text 3"/>
    <w:basedOn w:val="1"/>
    <w:link w:val="151"/>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41"/>
    <w:unhideWhenUsed/>
    <w:qFormat/>
    <w:uiPriority w:val="99"/>
    <w:pPr>
      <w:tabs>
        <w:tab w:val="center" w:pos="4680"/>
        <w:tab w:val="right" w:pos="9360"/>
      </w:tabs>
      <w:spacing w:after="0" w:line="240" w:lineRule="auto"/>
    </w:pPr>
  </w:style>
  <w:style w:type="paragraph" w:styleId="20">
    <w:name w:val="header"/>
    <w:basedOn w:val="1"/>
    <w:link w:val="140"/>
    <w:unhideWhenUsed/>
    <w:qFormat/>
    <w:uiPriority w:val="99"/>
    <w:pPr>
      <w:tabs>
        <w:tab w:val="center" w:pos="4680"/>
        <w:tab w:val="right" w:pos="9360"/>
      </w:tabs>
      <w:spacing w:after="0" w:line="240" w:lineRule="auto"/>
    </w:pPr>
  </w:style>
  <w:style w:type="character" w:styleId="21">
    <w:name w:val="HTML Code"/>
    <w:basedOn w:val="11"/>
    <w:semiHidden/>
    <w:unhideWhenUsed/>
    <w:uiPriority w:val="99"/>
    <w:rPr>
      <w:rFonts w:ascii="Courier New" w:hAnsi="Courier New" w:eastAsia="Times New Roman" w:cs="Courier New"/>
      <w:sz w:val="20"/>
      <w:szCs w:val="20"/>
    </w:rPr>
  </w:style>
  <w:style w:type="paragraph" w:styleId="22">
    <w:name w:val="HTML Preformatted"/>
    <w:basedOn w:val="1"/>
    <w:link w:val="17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IN" w:eastAsia="en-IN"/>
    </w:rPr>
  </w:style>
  <w:style w:type="character" w:styleId="23">
    <w:name w:val="Hyperlink"/>
    <w:basedOn w:val="11"/>
    <w:unhideWhenUsed/>
    <w:qFormat/>
    <w:uiPriority w:val="99"/>
    <w:rPr>
      <w:color w:val="0000FF"/>
      <w:u w:val="single"/>
    </w:rPr>
  </w:style>
  <w:style w:type="paragraph" w:styleId="24">
    <w:name w:val="List"/>
    <w:basedOn w:val="1"/>
    <w:unhideWhenUsed/>
    <w:uiPriority w:val="99"/>
    <w:pPr>
      <w:ind w:left="360" w:hanging="360"/>
      <w:contextualSpacing/>
    </w:pPr>
  </w:style>
  <w:style w:type="paragraph" w:styleId="25">
    <w:name w:val="List 2"/>
    <w:basedOn w:val="1"/>
    <w:unhideWhenUsed/>
    <w:qFormat/>
    <w:uiPriority w:val="99"/>
    <w:pPr>
      <w:ind w:left="720" w:hanging="360"/>
      <w:contextualSpacing/>
    </w:pPr>
  </w:style>
  <w:style w:type="paragraph" w:styleId="26">
    <w:name w:val="List 3"/>
    <w:basedOn w:val="1"/>
    <w:unhideWhenUsed/>
    <w:qFormat/>
    <w:uiPriority w:val="99"/>
    <w:pPr>
      <w:ind w:left="1080" w:hanging="360"/>
      <w:contextualSpacing/>
    </w:pPr>
  </w:style>
  <w:style w:type="paragraph" w:styleId="27">
    <w:name w:val="List Bullet"/>
    <w:basedOn w:val="1"/>
    <w:unhideWhenUsed/>
    <w:uiPriority w:val="99"/>
    <w:pPr>
      <w:numPr>
        <w:ilvl w:val="0"/>
        <w:numId w:val="1"/>
      </w:numPr>
      <w:contextualSpacing/>
    </w:pPr>
  </w:style>
  <w:style w:type="paragraph" w:styleId="28">
    <w:name w:val="List Bullet 2"/>
    <w:basedOn w:val="1"/>
    <w:unhideWhenUsed/>
    <w:qFormat/>
    <w:uiPriority w:val="99"/>
    <w:pPr>
      <w:numPr>
        <w:ilvl w:val="0"/>
        <w:numId w:val="2"/>
      </w:numPr>
      <w:contextualSpacing/>
    </w:pPr>
  </w:style>
  <w:style w:type="paragraph" w:styleId="29">
    <w:name w:val="List Bullet 3"/>
    <w:basedOn w:val="1"/>
    <w:unhideWhenUsed/>
    <w:qFormat/>
    <w:uiPriority w:val="99"/>
    <w:pPr>
      <w:numPr>
        <w:ilvl w:val="0"/>
        <w:numId w:val="3"/>
      </w:numPr>
      <w:contextualSpacing/>
    </w:pPr>
  </w:style>
  <w:style w:type="paragraph" w:styleId="30">
    <w:name w:val="List Continue"/>
    <w:basedOn w:val="1"/>
    <w:unhideWhenUsed/>
    <w:qFormat/>
    <w:uiPriority w:val="99"/>
    <w:pPr>
      <w:spacing w:after="120"/>
      <w:ind w:left="360"/>
      <w:contextualSpacing/>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List Number"/>
    <w:basedOn w:val="1"/>
    <w:unhideWhenUsed/>
    <w:qFormat/>
    <w:uiPriority w:val="99"/>
    <w:pPr>
      <w:numPr>
        <w:ilvl w:val="0"/>
        <w:numId w:val="4"/>
      </w:numPr>
      <w:contextualSpacing/>
    </w:pPr>
  </w:style>
  <w:style w:type="paragraph" w:styleId="34">
    <w:name w:val="List Number 2"/>
    <w:basedOn w:val="1"/>
    <w:unhideWhenUsed/>
    <w:qFormat/>
    <w:uiPriority w:val="99"/>
    <w:pPr>
      <w:numPr>
        <w:ilvl w:val="0"/>
        <w:numId w:val="5"/>
      </w:numPr>
      <w:contextualSpacing/>
    </w:pPr>
  </w:style>
  <w:style w:type="paragraph" w:styleId="35">
    <w:name w:val="List Number 3"/>
    <w:basedOn w:val="1"/>
    <w:unhideWhenUsed/>
    <w:qFormat/>
    <w:uiPriority w:val="99"/>
    <w:pPr>
      <w:numPr>
        <w:ilvl w:val="0"/>
        <w:numId w:val="6"/>
      </w:numPr>
      <w:contextualSpacing/>
    </w:pPr>
  </w:style>
  <w:style w:type="paragraph" w:styleId="36">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8">
    <w:name w:val="Strong"/>
    <w:basedOn w:val="11"/>
    <w:qFormat/>
    <w:uiPriority w:val="22"/>
    <w:rPr>
      <w:b/>
      <w:bCs/>
    </w:rPr>
  </w:style>
  <w:style w:type="paragraph" w:styleId="3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40">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1">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2">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20"/>
    <w:qFormat/>
    <w:uiPriority w:val="99"/>
  </w:style>
  <w:style w:type="character" w:customStyle="1" w:styleId="141">
    <w:name w:val="Footer Char"/>
    <w:basedOn w:val="11"/>
    <w:link w:val="19"/>
    <w:qFormat/>
    <w:uiPriority w:val="99"/>
  </w:style>
  <w:style w:type="paragraph" w:styleId="142">
    <w:name w:val="No Spacing"/>
    <w:link w:val="169"/>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4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9"/>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uiPriority w:val="99"/>
  </w:style>
  <w:style w:type="character" w:customStyle="1" w:styleId="150">
    <w:name w:val="Body Text 2 Char"/>
    <w:basedOn w:val="11"/>
    <w:link w:val="14"/>
    <w:uiPriority w:val="99"/>
  </w:style>
  <w:style w:type="character" w:customStyle="1" w:styleId="151">
    <w:name w:val="Body Text 3 Char"/>
    <w:basedOn w:val="11"/>
    <w:link w:val="15"/>
    <w:uiPriority w:val="99"/>
    <w:rPr>
      <w:sz w:val="16"/>
      <w:szCs w:val="16"/>
    </w:rPr>
  </w:style>
  <w:style w:type="character" w:customStyle="1" w:styleId="152">
    <w:name w:val="Macro Text Char"/>
    <w:basedOn w:val="11"/>
    <w:link w:val="36"/>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semiHidden/>
    <w:unhideWhenUsed/>
    <w:qFormat/>
    <w:uiPriority w:val="39"/>
    <w:pPr>
      <w:outlineLvl w:val="9"/>
    </w:pPr>
  </w:style>
  <w:style w:type="character" w:customStyle="1" w:styleId="169">
    <w:name w:val="No Spacing Char"/>
    <w:basedOn w:val="11"/>
    <w:link w:val="142"/>
    <w:uiPriority w:val="1"/>
  </w:style>
  <w:style w:type="paragraph" w:customStyle="1" w:styleId="170">
    <w:name w:val="msonormal"/>
    <w:basedOn w:val="1"/>
    <w:uiPriority w:val="0"/>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paragraph" w:customStyle="1" w:styleId="171">
    <w:name w:val="ds-markdown-paragraph"/>
    <w:basedOn w:val="1"/>
    <w:uiPriority w:val="0"/>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customStyle="1" w:styleId="172">
    <w:name w:val="d813de27"/>
    <w:basedOn w:val="11"/>
    <w:uiPriority w:val="0"/>
  </w:style>
  <w:style w:type="character" w:customStyle="1" w:styleId="173">
    <w:name w:val="HTML Preformatted Char"/>
    <w:basedOn w:val="11"/>
    <w:link w:val="22"/>
    <w:semiHidden/>
    <w:uiPriority w:val="99"/>
    <w:rPr>
      <w:rFonts w:ascii="Courier New" w:hAnsi="Courier New" w:eastAsia="Times New Roman" w:cs="Courier New"/>
      <w:sz w:val="20"/>
      <w:szCs w:val="20"/>
      <w:lang w:val="en-IN" w:eastAsia="en-IN"/>
    </w:rPr>
  </w:style>
  <w:style w:type="character" w:customStyle="1" w:styleId="174">
    <w:name w:val="token"/>
    <w:basedOn w:val="11"/>
    <w:uiPriority w:val="0"/>
  </w:style>
  <w:style w:type="character" w:customStyle="1" w:styleId="17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56</Pages>
  <Words>1414</Words>
  <Characters>8209</Characters>
  <Lines>372</Lines>
  <Paragraphs>104</Paragraphs>
  <TotalTime>77</TotalTime>
  <ScaleCrop>false</ScaleCrop>
  <LinksUpToDate>false</LinksUpToDate>
  <CharactersWithSpaces>10460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2026-06-29T08:29:00Z</dcterms:created>
  <dc:creator>python-docx</dc:creator>
  <cp:lastModifiedBy>Edukullaadithya</cp:lastModifiedBy>
  <dcterms:modified xsi:type="dcterms:W3CDTF">2026-06-30T06:29:35Z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eyJoZGlkIjoiN2RkYjc3MDlhMzU2NTE1Y2I0M2Q0ZDY4YThjYzY1NjgiLCJ1c2VySWQiOiI1Njc1OTEzODk1MjAifQ==</vt:lpwstr>
  </property>
  <property fmtid="{D5CDD505-2E9C-101B-9397-08002B2CF9AE}" pid="3" name="KSOProductBuildVer">
    <vt:lpwstr>1033-12.1.0.26880</vt:lpwstr>
  </property>
  <property fmtid="{D5CDD505-2E9C-101B-9397-08002B2CF9AE}" pid="4" name="ICV">
    <vt:lpwstr>1E03558234EB4AFC83655CBF6E5E0CA0_13</vt:lpwstr>
  </property>
</Properties>
</file>